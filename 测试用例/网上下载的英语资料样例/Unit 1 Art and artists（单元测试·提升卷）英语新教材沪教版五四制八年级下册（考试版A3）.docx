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B2659EA">
      <w:pPr>
        <w:keepNext w:val="0"/>
        <w:keepLines w:val="0"/>
        <w:pageBreakBefore w:val="0"/>
        <w:widowControl/>
        <w:tabs>
          <w:tab w:val="left" w:pos="2409"/>
          <w:tab w:val="left" w:pos="4535"/>
          <w:tab w:val="left" w:pos="6661"/>
        </w:tabs>
        <w:kinsoku/>
        <w:wordWrap/>
        <w:overflowPunct/>
        <w:topLinePunct w:val="0"/>
        <w:autoSpaceDE/>
        <w:autoSpaceDN/>
        <w:bidi w:val="0"/>
        <w:adjustRightInd/>
        <w:snapToGrid/>
        <w:spacing w:line="432" w:lineRule="auto"/>
        <w:jc w:val="center"/>
        <w:textAlignment w:val="center"/>
        <w:rPr>
          <w:rFonts w:ascii="Times New Roman" w:eastAsia="黑体" w:hAnsi="Times New Roman"/>
          <w:kern w:val="0"/>
          <w:sz w:val="32"/>
          <w:szCs w:val="32"/>
        </w:rPr>
      </w:pPr>
      <w:r>
        <w:rPr>
          <w:rFonts w:ascii="Times New Roman" w:eastAsia="黑体" w:hAnsi="Times New Roman"/>
          <w:kern w:val="0"/>
          <w:sz w:val="36"/>
          <w:szCs w:val="36"/>
        </w:rPr>
        <w:drawing>
          <wp:anchor simplePos="0" relativeHeight="251658240" behindDoc="0" locked="0" layoutInCell="1" allowOverlap="1">
            <wp:simplePos x="0" y="0"/>
            <wp:positionH relativeFrom="page">
              <wp:posOffset>10668000</wp:posOffset>
            </wp:positionH>
            <wp:positionV relativeFrom="topMargin">
              <wp:posOffset>12115800</wp:posOffset>
            </wp:positionV>
            <wp:extent cx="457200" cy="355600"/>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
                    <a:stretch>
                      <a:fillRect/>
                    </a:stretch>
                  </pic:blipFill>
                  <pic:spPr>
                    <a:xfrm>
                      <a:off x="0" y="0"/>
                      <a:ext cx="457200" cy="355600"/>
                    </a:xfrm>
                    <a:prstGeom prst="rect">
                      <a:avLst/>
                    </a:prstGeom>
                  </pic:spPr>
                </pic:pic>
              </a:graphicData>
            </a:graphic>
          </wp:anchor>
        </w:drawing>
      </w:r>
      <w:r>
        <w:rPr>
          <w:rFonts w:ascii="Times New Roman" w:eastAsia="黑体" w:hAnsi="Times New Roman"/>
          <w:kern w:val="0"/>
          <w:sz w:val="36"/>
          <w:szCs w:val="36"/>
        </w:rPr>
        <w:drawing>
          <wp:anchor distT="0" distB="0" distL="114300" distR="114300" simplePos="0" relativeHeight="251659264" behindDoc="0" locked="0" layoutInCell="1" allowOverlap="1">
            <wp:simplePos x="0" y="0"/>
            <wp:positionH relativeFrom="page">
              <wp:posOffset>12306300</wp:posOffset>
            </wp:positionH>
            <wp:positionV relativeFrom="topMargin">
              <wp:posOffset>12344400</wp:posOffset>
            </wp:positionV>
            <wp:extent cx="279400" cy="355600"/>
            <wp:effectExtent l="0" t="0" r="0" b="0"/>
            <wp:wrapNone/>
            <wp:docPr id="100210" name="图片 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图片 100210"/>
                    <pic:cNvPicPr>
                      <a:picLocks noChangeAspect="1"/>
                    </pic:cNvPicPr>
                  </pic:nvPicPr>
                  <pic:blipFill>
                    <a:blip xmlns:r="http://schemas.openxmlformats.org/officeDocument/2006/relationships" r:embed="rId6" cstate="print"/>
                    <a:stretch>
                      <a:fillRect/>
                    </a:stretch>
                  </pic:blipFill>
                  <pic:spPr>
                    <a:xfrm>
                      <a:off x="0" y="0"/>
                      <a:ext cx="279400" cy="355600"/>
                    </a:xfrm>
                    <a:prstGeom prst="rect">
                      <a:avLst/>
                    </a:prstGeom>
                  </pic:spPr>
                </pic:pic>
              </a:graphicData>
            </a:graphic>
          </wp:anchor>
        </w:drawing>
      </w:r>
      <w:r>
        <w:rPr>
          <w:rFonts w:ascii="Times New Roman" w:eastAsia="黑体" w:hAnsi="Times New Roman"/>
          <w:kern w:val="0"/>
          <w:sz w:val="36"/>
          <w:szCs w:val="36"/>
        </w:rPr>
        <w:drawing>
          <wp:anchor distT="0" distB="0" distL="114300" distR="114300" simplePos="0" relativeHeight="251660288" behindDoc="0" locked="0" layoutInCell="1" allowOverlap="1">
            <wp:simplePos x="0" y="0"/>
            <wp:positionH relativeFrom="page">
              <wp:posOffset>11633200</wp:posOffset>
            </wp:positionH>
            <wp:positionV relativeFrom="topMargin">
              <wp:posOffset>10541000</wp:posOffset>
            </wp:positionV>
            <wp:extent cx="469900" cy="495300"/>
            <wp:effectExtent l="0" t="0" r="0" b="0"/>
            <wp:wrapNone/>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pic:cNvPicPr>
                      <a:picLocks noChangeAspect="1"/>
                    </pic:cNvPicPr>
                  </pic:nvPicPr>
                  <pic:blipFill>
                    <a:blip xmlns:r="http://schemas.openxmlformats.org/officeDocument/2006/relationships" r:embed="rId7" cstate="print"/>
                    <a:stretch>
                      <a:fillRect/>
                    </a:stretch>
                  </pic:blipFill>
                  <pic:spPr>
                    <a:xfrm>
                      <a:off x="0" y="0"/>
                      <a:ext cx="469900" cy="495300"/>
                    </a:xfrm>
                    <a:prstGeom prst="rect">
                      <a:avLst/>
                    </a:prstGeom>
                  </pic:spPr>
                </pic:pic>
              </a:graphicData>
            </a:graphic>
          </wp:anchor>
        </w:drawing>
      </w:r>
      <w:r>
        <w:rPr>
          <w:rFonts w:ascii="Times New Roman" w:eastAsia="黑体" w:hAnsi="Times New Roman"/>
          <w:kern w:val="0"/>
          <w:sz w:val="36"/>
          <w:szCs w:val="36"/>
        </w:rPr>
        <w:drawing>
          <wp:anchor distT="0" distB="0" distL="114300" distR="114300" simplePos="0" relativeHeight="251661312" behindDoc="0" locked="0" layoutInCell="1" allowOverlap="1">
            <wp:simplePos x="0" y="0"/>
            <wp:positionH relativeFrom="page">
              <wp:posOffset>12306300</wp:posOffset>
            </wp:positionH>
            <wp:positionV relativeFrom="topMargin">
              <wp:posOffset>12344400</wp:posOffset>
            </wp:positionV>
            <wp:extent cx="279400" cy="355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6" cstate="print"/>
                    <a:stretch>
                      <a:fillRect/>
                    </a:stretch>
                  </pic:blipFill>
                  <pic:spPr>
                    <a:xfrm>
                      <a:off x="0" y="0"/>
                      <a:ext cx="279400" cy="355600"/>
                    </a:xfrm>
                    <a:prstGeom prst="rect">
                      <a:avLst/>
                    </a:prstGeom>
                  </pic:spPr>
                </pic:pic>
              </a:graphicData>
            </a:graphic>
          </wp:anchor>
        </w:drawing>
      </w:r>
      <w:r>
        <w:rPr>
          <w:rFonts w:ascii="Times New Roman" w:eastAsia="黑体" w:hAnsi="Times New Roman"/>
          <w:kern w:val="0"/>
          <w:sz w:val="36"/>
          <w:szCs w:val="36"/>
        </w:rPr>
        <w:drawing>
          <wp:anchor distT="0" distB="0" distL="114300" distR="114300" simplePos="0" relativeHeight="251662336" behindDoc="0" locked="0" layoutInCell="1" allowOverlap="1">
            <wp:simplePos x="0" y="0"/>
            <wp:positionH relativeFrom="page">
              <wp:posOffset>11633200</wp:posOffset>
            </wp:positionH>
            <wp:positionV relativeFrom="topMargin">
              <wp:posOffset>10541000</wp:posOffset>
            </wp:positionV>
            <wp:extent cx="469900" cy="4953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cstate="print"/>
                    <a:stretch>
                      <a:fillRect/>
                    </a:stretch>
                  </pic:blipFill>
                  <pic:spPr>
                    <a:xfrm>
                      <a:off x="0" y="0"/>
                      <a:ext cx="469900" cy="495300"/>
                    </a:xfrm>
                    <a:prstGeom prst="rect">
                      <a:avLst/>
                    </a:prstGeom>
                  </pic:spPr>
                </pic:pic>
              </a:graphicData>
            </a:graphic>
          </wp:anchor>
        </w:drawing>
      </w:r>
      <w:bookmarkStart w:id="0" w:name="OLE_LINK3"/>
      <w:r>
        <w:rPr>
          <w:rFonts w:ascii="Times New Roman" w:eastAsia="黑体" w:hAnsi="Times New Roman"/>
          <w:kern w:val="0"/>
          <w:sz w:val="36"/>
          <w:szCs w:val="36"/>
        </w:rPr>
        <w:t xml:space="preserve"> 2025-2026学年七年级</w:t>
      </w:r>
      <w:r>
        <w:rPr>
          <w:rFonts w:ascii="Times New Roman" w:eastAsia="黑体" w:hAnsi="Times New Roman" w:hint="eastAsia"/>
          <w:kern w:val="0"/>
          <w:sz w:val="36"/>
          <w:szCs w:val="36"/>
          <w:lang w:val="en-US" w:eastAsia="zh-CN"/>
        </w:rPr>
        <w:t>下</w:t>
      </w:r>
      <w:r>
        <w:rPr>
          <w:rFonts w:ascii="Times New Roman" w:eastAsia="黑体" w:hAnsi="Times New Roman"/>
          <w:kern w:val="0"/>
          <w:sz w:val="36"/>
          <w:szCs w:val="36"/>
        </w:rPr>
        <w:t>册英语单元测试卷</w:t>
      </w:r>
      <w:bookmarkEnd w:id="0"/>
    </w:p>
    <w:p w14:paraId="18B611AD">
      <w:pPr>
        <w:keepNext w:val="0"/>
        <w:keepLines w:val="0"/>
        <w:pageBreakBefore w:val="0"/>
        <w:kinsoku/>
        <w:wordWrap/>
        <w:overflowPunct/>
        <w:topLinePunct w:val="0"/>
        <w:autoSpaceDE/>
        <w:autoSpaceDN/>
        <w:bidi w:val="0"/>
        <w:adjustRightInd/>
        <w:snapToGrid/>
        <w:spacing w:line="432" w:lineRule="auto"/>
        <w:jc w:val="center"/>
        <w:textAlignment w:val="center"/>
        <w:rPr>
          <w:rFonts w:ascii="Times New Roman" w:hAnsi="Times New Roman"/>
          <w:b/>
          <w:sz w:val="30"/>
        </w:rPr>
      </w:pPr>
      <w:r>
        <w:rPr>
          <w:rFonts w:ascii="Times New Roman" w:hAnsi="Times New Roman"/>
          <w:b/>
          <w:sz w:val="30"/>
        </w:rPr>
        <w:t>Unit</w:t>
      </w:r>
      <w:r>
        <w:rPr>
          <w:rFonts w:ascii="Times New Roman" w:hAnsi="Times New Roman" w:hint="eastAsia"/>
          <w:b/>
          <w:sz w:val="30"/>
          <w:lang w:val="en-US" w:eastAsia="zh-CN"/>
        </w:rPr>
        <w:t xml:space="preserve"> </w:t>
      </w:r>
      <w:r>
        <w:rPr>
          <w:rFonts w:ascii="Times New Roman" w:hAnsi="Times New Roman"/>
          <w:b/>
          <w:sz w:val="30"/>
        </w:rPr>
        <w:t>1·</w:t>
      </w:r>
      <w:r>
        <w:rPr>
          <w:rFonts w:ascii="Times New Roman" w:hAnsi="Times New Roman" w:hint="eastAsia"/>
          <w:b/>
          <w:sz w:val="30"/>
          <w:lang w:val="en-US" w:eastAsia="zh-CN"/>
        </w:rPr>
        <w:t>提升</w:t>
      </w:r>
      <w:r>
        <w:rPr>
          <w:rFonts w:ascii="Times New Roman" w:hAnsi="Times New Roman"/>
          <w:b/>
          <w:sz w:val="30"/>
        </w:rPr>
        <w:t>卷</w:t>
      </w:r>
    </w:p>
    <w:p w14:paraId="500671F9">
      <w:pPr>
        <w:keepNext w:val="0"/>
        <w:keepLines w:val="0"/>
        <w:pageBreakBefore w:val="0"/>
        <w:kinsoku/>
        <w:wordWrap/>
        <w:overflowPunct/>
        <w:topLinePunct w:val="0"/>
        <w:autoSpaceDE/>
        <w:autoSpaceDN/>
        <w:bidi w:val="0"/>
        <w:adjustRightInd/>
        <w:snapToGrid/>
        <w:spacing w:line="432" w:lineRule="auto"/>
        <w:jc w:val="center"/>
        <w:rPr>
          <w:rFonts w:ascii="Times New Roman" w:hAnsi="Times New Roman"/>
          <w:bCs/>
          <w:sz w:val="18"/>
          <w:szCs w:val="18"/>
        </w:rPr>
      </w:pPr>
      <w:r>
        <w:rPr>
          <w:rFonts w:ascii="Times New Roman" w:hAnsi="Times New Roman"/>
          <w:sz w:val="24"/>
          <w:szCs w:val="24"/>
        </w:rPr>
        <w:t>学校:___________班级：___________姓名：___________分数：___________</w:t>
      </w:r>
      <w:r>
        <w:rPr>
          <w:rFonts w:ascii="Times New Roman" w:hAnsi="Times New Roman"/>
          <w:sz w:val="24"/>
        </w:rPr>
        <w:drawing>
          <wp:inline distT="0" distB="0" distL="0" distR="0">
            <wp:extent cx="9525" cy="95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inline>
        </w:drawing>
      </w:r>
    </w:p>
    <w:p w14:paraId="03E77F2C">
      <w:pPr>
        <w:keepNext w:val="0"/>
        <w:keepLines w:val="0"/>
        <w:pageBreakBefore w:val="0"/>
        <w:kinsoku/>
        <w:wordWrap/>
        <w:overflowPunct/>
        <w:topLinePunct w:val="0"/>
        <w:autoSpaceDE/>
        <w:autoSpaceDN/>
        <w:bidi w:val="0"/>
        <w:adjustRightInd/>
        <w:snapToGrid/>
        <w:spacing w:line="432" w:lineRule="auto"/>
        <w:jc w:val="center"/>
        <w:rPr>
          <w:rFonts w:ascii="Times New Roman" w:hAnsi="Times New Roman"/>
          <w:bCs/>
          <w:sz w:val="24"/>
          <w:szCs w:val="24"/>
        </w:rPr>
      </w:pPr>
      <w:r>
        <w:rPr>
          <w:rFonts w:ascii="Times New Roman" w:hAnsi="Times New Roman"/>
          <w:bCs/>
          <w:sz w:val="24"/>
          <w:szCs w:val="24"/>
        </w:rPr>
        <w:t>（时间：90分钟，满分：100分）</w:t>
      </w:r>
    </w:p>
    <w:p w14:paraId="4C1CF39C">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color w:val="000000"/>
          <w:sz w:val="24"/>
        </w:rPr>
      </w:pPr>
      <w:r>
        <w:rPr>
          <w:rFonts w:ascii="Times New Roman" w:hAnsi="Times New Roman"/>
          <w:b/>
          <w:color w:val="000000"/>
          <w:sz w:val="24"/>
        </w:rPr>
        <w:t>一、单项选择</w:t>
      </w:r>
      <w:r>
        <w:rPr>
          <w:rFonts w:ascii="Times New Roman" w:hAnsi="Times New Roman"/>
          <w:b/>
          <w:sz w:val="24"/>
          <w:szCs w:val="24"/>
        </w:rPr>
        <w:t>。(本大题共15小题，每小题1分，共15</w:t>
      </w:r>
      <w:bookmarkStart w:id="1" w:name="_GoBack"/>
      <w:bookmarkEnd w:id="1"/>
      <w:r>
        <w:rPr>
          <w:rFonts w:ascii="Times New Roman" w:hAnsi="Times New Roman"/>
          <w:b/>
          <w:sz w:val="24"/>
          <w:szCs w:val="24"/>
        </w:rPr>
        <w:t>分)</w:t>
      </w:r>
    </w:p>
    <w:p w14:paraId="55E66135">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1．—Hi, I ________ Bob.      —Hi! My name ________ Grace.</w:t>
      </w:r>
    </w:p>
    <w:p w14:paraId="2542576A">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A．is; are</w:t>
      </w:r>
      <w:r>
        <w:rPr>
          <w:rFonts w:ascii="Times New Roman" w:hAnsi="Times New Roman"/>
          <w:szCs w:val="21"/>
        </w:rPr>
        <w:tab/>
      </w:r>
      <w:r>
        <w:rPr>
          <w:rFonts w:ascii="Times New Roman" w:hAnsi="Times New Roman"/>
          <w:szCs w:val="21"/>
        </w:rPr>
        <w:t>B．am; is</w:t>
      </w:r>
      <w:r>
        <w:rPr>
          <w:rFonts w:ascii="Times New Roman" w:hAnsi="Times New Roman"/>
          <w:szCs w:val="21"/>
        </w:rPr>
        <w:tab/>
      </w:r>
      <w:r>
        <w:rPr>
          <w:rFonts w:ascii="Times New Roman" w:hAnsi="Times New Roman"/>
          <w:szCs w:val="21"/>
        </w:rPr>
        <w:t>C．is; am</w:t>
      </w:r>
      <w:r>
        <w:rPr>
          <w:rFonts w:ascii="Times New Roman" w:hAnsi="Times New Roman"/>
          <w:szCs w:val="21"/>
        </w:rPr>
        <w:tab/>
      </w:r>
      <w:r>
        <w:rPr>
          <w:rFonts w:ascii="Times New Roman" w:hAnsi="Times New Roman"/>
          <w:szCs w:val="21"/>
        </w:rPr>
        <w:t>D．are; am</w:t>
      </w:r>
    </w:p>
    <w:p w14:paraId="201FB2FF">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2．This is Mary Miller. Mary is her ________ and Miller is her ________.</w:t>
      </w:r>
    </w:p>
    <w:p w14:paraId="3571B740">
      <w:pPr>
        <w:keepNext w:val="0"/>
        <w:keepLines w:val="0"/>
        <w:pageBreakBefore w:val="0"/>
        <w:tabs>
          <w:tab w:val="left" w:pos="4156"/>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A．first name；middle name</w:t>
      </w:r>
      <w:r>
        <w:rPr>
          <w:rFonts w:ascii="Times New Roman" w:hAnsi="Times New Roman"/>
          <w:szCs w:val="21"/>
        </w:rPr>
        <w:tab/>
      </w:r>
      <w:r>
        <w:rPr>
          <w:rFonts w:ascii="Times New Roman" w:hAnsi="Times New Roman"/>
          <w:szCs w:val="21"/>
        </w:rPr>
        <w:t>B．last name；middle name</w:t>
      </w:r>
    </w:p>
    <w:p w14:paraId="3EF37889">
      <w:pPr>
        <w:keepNext w:val="0"/>
        <w:keepLines w:val="0"/>
        <w:pageBreakBefore w:val="0"/>
        <w:tabs>
          <w:tab w:val="left" w:pos="4156"/>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C．first name；last name</w:t>
      </w:r>
      <w:r>
        <w:rPr>
          <w:rFonts w:ascii="Times New Roman" w:hAnsi="Times New Roman"/>
          <w:szCs w:val="21"/>
        </w:rPr>
        <w:tab/>
      </w:r>
      <w:r>
        <w:rPr>
          <w:rFonts w:ascii="Times New Roman" w:hAnsi="Times New Roman"/>
          <w:szCs w:val="21"/>
        </w:rPr>
        <w:t>D．last name；first name</w:t>
      </w:r>
    </w:p>
    <w:p w14:paraId="1F42EB5C">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3．—Is Green your last name? </w:t>
      </w:r>
    </w:p>
    <w:p w14:paraId="66089C00">
      <w:pPr>
        <w:keepNext w:val="0"/>
        <w:keepLines w:val="0"/>
        <w:pageBreakBefore w:val="0"/>
        <w:kinsoku/>
        <w:wordWrap/>
        <w:overflowPunct/>
        <w:topLinePunct w:val="0"/>
        <w:autoSpaceDE/>
        <w:autoSpaceDN/>
        <w:bidi w:val="0"/>
        <w:adjustRightInd/>
        <w:snapToGrid/>
        <w:spacing w:line="432" w:lineRule="auto"/>
        <w:ind w:firstLine="210" w:firstLineChars="100"/>
        <w:jc w:val="left"/>
        <w:textAlignment w:val="center"/>
        <w:rPr>
          <w:rFonts w:ascii="Times New Roman" w:hAnsi="Times New Roman"/>
          <w:szCs w:val="21"/>
        </w:rPr>
      </w:pPr>
      <w:r>
        <w:rPr>
          <w:rFonts w:ascii="Times New Roman" w:hAnsi="Times New Roman"/>
          <w:szCs w:val="21"/>
        </w:rPr>
        <w:t>—________. My last name is Smith.</w:t>
      </w:r>
    </w:p>
    <w:p w14:paraId="436F8C38">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A．Yes, it is</w:t>
      </w:r>
      <w:r>
        <w:rPr>
          <w:rFonts w:ascii="Times New Roman" w:hAnsi="Times New Roman"/>
          <w:szCs w:val="21"/>
        </w:rPr>
        <w:tab/>
      </w:r>
      <w:r>
        <w:rPr>
          <w:rFonts w:ascii="Times New Roman" w:hAnsi="Times New Roman"/>
          <w:szCs w:val="21"/>
        </w:rPr>
        <w:t>B．Yes, he is</w:t>
      </w:r>
      <w:r>
        <w:rPr>
          <w:rFonts w:ascii="Times New Roman" w:hAnsi="Times New Roman"/>
          <w:szCs w:val="21"/>
        </w:rPr>
        <w:tab/>
      </w:r>
      <w:r>
        <w:rPr>
          <w:rFonts w:ascii="Times New Roman" w:hAnsi="Times New Roman"/>
          <w:szCs w:val="21"/>
        </w:rPr>
        <w:t>C．No, it isn’t</w:t>
      </w:r>
      <w:r>
        <w:rPr>
          <w:rFonts w:ascii="Times New Roman" w:hAnsi="Times New Roman"/>
          <w:szCs w:val="21"/>
        </w:rPr>
        <w:tab/>
      </w:r>
      <w:r>
        <w:rPr>
          <w:rFonts w:ascii="Times New Roman" w:hAnsi="Times New Roman"/>
          <w:szCs w:val="21"/>
        </w:rPr>
        <w:t>D．No, he isn’t</w:t>
      </w:r>
    </w:p>
    <w:p w14:paraId="1CDD79DF">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4．—________        —Nice to meet you, too.</w:t>
      </w:r>
    </w:p>
    <w:p w14:paraId="0D33BC9B">
      <w:pPr>
        <w:keepNext w:val="0"/>
        <w:keepLines w:val="0"/>
        <w:pageBreakBefore w:val="0"/>
        <w:tabs>
          <w:tab w:val="left" w:pos="4156"/>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A．How are you?</w:t>
      </w:r>
      <w:r>
        <w:rPr>
          <w:rFonts w:ascii="Times New Roman" w:hAnsi="Times New Roman"/>
          <w:szCs w:val="21"/>
        </w:rPr>
        <w:tab/>
      </w:r>
      <w:r>
        <w:rPr>
          <w:rFonts w:ascii="Times New Roman" w:hAnsi="Times New Roman"/>
          <w:szCs w:val="21"/>
        </w:rPr>
        <w:t>B．Nice to meet you, Bob.</w:t>
      </w:r>
    </w:p>
    <w:p w14:paraId="359C9F3E">
      <w:pPr>
        <w:keepNext w:val="0"/>
        <w:keepLines w:val="0"/>
        <w:pageBreakBefore w:val="0"/>
        <w:tabs>
          <w:tab w:val="left" w:pos="4156"/>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C．Is she your friend?</w:t>
      </w:r>
      <w:r>
        <w:rPr>
          <w:rFonts w:ascii="Times New Roman" w:hAnsi="Times New Roman"/>
          <w:szCs w:val="21"/>
        </w:rPr>
        <w:tab/>
      </w:r>
      <w:r>
        <w:rPr>
          <w:rFonts w:ascii="Times New Roman" w:hAnsi="Times New Roman"/>
          <w:szCs w:val="21"/>
        </w:rPr>
        <w:t>D．What’s this?</w:t>
      </w:r>
    </w:p>
    <w:p w14:paraId="3A61BFA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5．This ________ my sister and those ________ my parents.</w:t>
      </w:r>
    </w:p>
    <w:p w14:paraId="77CDAB5A">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A．is; is</w:t>
      </w:r>
      <w:r>
        <w:rPr>
          <w:rFonts w:ascii="Times New Roman" w:hAnsi="Times New Roman"/>
          <w:szCs w:val="21"/>
        </w:rPr>
        <w:tab/>
      </w:r>
      <w:r>
        <w:rPr>
          <w:rFonts w:ascii="Times New Roman" w:hAnsi="Times New Roman"/>
          <w:szCs w:val="21"/>
        </w:rPr>
        <w:t>B．is; are</w:t>
      </w:r>
      <w:r>
        <w:rPr>
          <w:rFonts w:ascii="Times New Roman" w:hAnsi="Times New Roman"/>
          <w:szCs w:val="21"/>
        </w:rPr>
        <w:tab/>
      </w:r>
      <w:r>
        <w:rPr>
          <w:rFonts w:ascii="Times New Roman" w:hAnsi="Times New Roman"/>
          <w:szCs w:val="21"/>
        </w:rPr>
        <w:t>C．are; is</w:t>
      </w:r>
      <w:r>
        <w:rPr>
          <w:rFonts w:ascii="Times New Roman" w:hAnsi="Times New Roman"/>
          <w:szCs w:val="21"/>
        </w:rPr>
        <w:tab/>
      </w:r>
      <w:r>
        <w:rPr>
          <w:rFonts w:ascii="Times New Roman" w:hAnsi="Times New Roman"/>
          <w:szCs w:val="21"/>
        </w:rPr>
        <w:t>D．are; are</w:t>
      </w:r>
    </w:p>
    <w:p w14:paraId="422364E0">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6．I’m an English boy. My name’s ________.</w:t>
      </w:r>
    </w:p>
    <w:p w14:paraId="69FADFEF">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A．Amy</w:t>
      </w:r>
      <w:r>
        <w:rPr>
          <w:rFonts w:ascii="Times New Roman" w:hAnsi="Times New Roman"/>
          <w:szCs w:val="21"/>
        </w:rPr>
        <w:tab/>
      </w:r>
      <w:r>
        <w:rPr>
          <w:rFonts w:ascii="Times New Roman" w:hAnsi="Times New Roman"/>
          <w:szCs w:val="21"/>
        </w:rPr>
        <w:t>B．David</w:t>
      </w:r>
      <w:r>
        <w:rPr>
          <w:rFonts w:ascii="Times New Roman" w:hAnsi="Times New Roman"/>
          <w:szCs w:val="21"/>
        </w:rPr>
        <w:tab/>
      </w:r>
      <w:r>
        <w:rPr>
          <w:rFonts w:ascii="Times New Roman" w:hAnsi="Times New Roman"/>
          <w:szCs w:val="21"/>
        </w:rPr>
        <w:t>C．Nancy</w:t>
      </w:r>
      <w:r>
        <w:rPr>
          <w:rFonts w:ascii="Times New Roman" w:hAnsi="Times New Roman"/>
          <w:szCs w:val="21"/>
        </w:rPr>
        <w:tab/>
      </w:r>
      <w:r>
        <w:rPr>
          <w:rFonts w:ascii="Times New Roman" w:hAnsi="Times New Roman"/>
          <w:szCs w:val="21"/>
        </w:rPr>
        <w:t>D．Julia</w:t>
      </w:r>
    </w:p>
    <w:p w14:paraId="21897CF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7．Mom，________my good friends, Mike and Bob.</w:t>
      </w:r>
    </w:p>
    <w:p w14:paraId="173B6B92">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A．she is</w:t>
      </w:r>
      <w:r>
        <w:rPr>
          <w:rFonts w:ascii="Times New Roman" w:hAnsi="Times New Roman"/>
          <w:szCs w:val="21"/>
        </w:rPr>
        <w:tab/>
      </w:r>
      <w:r>
        <w:rPr>
          <w:rFonts w:ascii="Times New Roman" w:hAnsi="Times New Roman"/>
          <w:szCs w:val="21"/>
        </w:rPr>
        <w:t>B．he is</w:t>
      </w:r>
      <w:r>
        <w:rPr>
          <w:rFonts w:ascii="Times New Roman" w:hAnsi="Times New Roman"/>
          <w:szCs w:val="21"/>
        </w:rPr>
        <w:tab/>
      </w:r>
      <w:r>
        <w:rPr>
          <w:rFonts w:ascii="Times New Roman" w:hAnsi="Times New Roman"/>
          <w:szCs w:val="21"/>
        </w:rPr>
        <w:t>C．this is</w:t>
      </w:r>
      <w:r>
        <w:rPr>
          <w:rFonts w:ascii="Times New Roman" w:hAnsi="Times New Roman"/>
          <w:szCs w:val="21"/>
        </w:rPr>
        <w:tab/>
      </w:r>
      <w:r>
        <w:rPr>
          <w:rFonts w:ascii="Times New Roman" w:hAnsi="Times New Roman"/>
          <w:szCs w:val="21"/>
        </w:rPr>
        <w:t>D．these are</w:t>
      </w:r>
    </w:p>
    <w:p w14:paraId="42DFF47D">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8．—Where are you ________?        —I ________ China.</w:t>
      </w:r>
    </w:p>
    <w:p w14:paraId="64B05D2E">
      <w:pPr>
        <w:keepNext w:val="0"/>
        <w:keepLines w:val="0"/>
        <w:pageBreakBefore w:val="0"/>
        <w:tabs>
          <w:tab w:val="left" w:pos="4156"/>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A．come from; from</w:t>
      </w:r>
      <w:r>
        <w:rPr>
          <w:rFonts w:ascii="Times New Roman" w:hAnsi="Times New Roman"/>
          <w:szCs w:val="21"/>
        </w:rPr>
        <w:tab/>
      </w:r>
      <w:r>
        <w:rPr>
          <w:rFonts w:ascii="Times New Roman" w:hAnsi="Times New Roman"/>
          <w:szCs w:val="21"/>
        </w:rPr>
        <w:t>B．from; from</w:t>
      </w:r>
    </w:p>
    <w:p w14:paraId="50CC4CD0">
      <w:pPr>
        <w:keepNext w:val="0"/>
        <w:keepLines w:val="0"/>
        <w:pageBreakBefore w:val="0"/>
        <w:tabs>
          <w:tab w:val="left" w:pos="4156"/>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C．from; come from</w:t>
      </w:r>
      <w:r>
        <w:rPr>
          <w:rFonts w:ascii="Times New Roman" w:hAnsi="Times New Roman"/>
          <w:szCs w:val="21"/>
        </w:rPr>
        <w:tab/>
      </w:r>
      <w:r>
        <w:rPr>
          <w:rFonts w:ascii="Times New Roman" w:hAnsi="Times New Roman"/>
          <w:szCs w:val="21"/>
        </w:rPr>
        <w:t>D．be from; am from</w:t>
      </w:r>
    </w:p>
    <w:p w14:paraId="4A6F4860">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9．—________ is your brother?      —He is thirteen.</w:t>
      </w:r>
    </w:p>
    <w:p w14:paraId="4CF3D85D">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00"/>
        <w:jc w:val="left"/>
        <w:textAlignment w:val="center"/>
        <w:rPr>
          <w:rFonts w:ascii="Times New Roman" w:hAnsi="Times New Roman"/>
          <w:szCs w:val="21"/>
        </w:rPr>
      </w:pPr>
      <w:r>
        <w:rPr>
          <w:rFonts w:ascii="Times New Roman" w:hAnsi="Times New Roman"/>
          <w:szCs w:val="21"/>
        </w:rPr>
        <w:t>A．How old</w:t>
      </w:r>
      <w:r>
        <w:rPr>
          <w:rFonts w:ascii="Times New Roman" w:hAnsi="Times New Roman"/>
          <w:szCs w:val="21"/>
        </w:rPr>
        <w:tab/>
      </w:r>
      <w:r>
        <w:rPr>
          <w:rFonts w:ascii="Times New Roman" w:hAnsi="Times New Roman"/>
          <w:szCs w:val="21"/>
        </w:rPr>
        <w:t>B．How tall</w:t>
      </w:r>
      <w:r>
        <w:rPr>
          <w:rFonts w:ascii="Times New Roman" w:hAnsi="Times New Roman"/>
          <w:szCs w:val="21"/>
        </w:rPr>
        <w:tab/>
      </w:r>
      <w:r>
        <w:rPr>
          <w:rFonts w:ascii="Times New Roman" w:hAnsi="Times New Roman"/>
          <w:szCs w:val="21"/>
        </w:rPr>
        <w:t>C．How long</w:t>
      </w:r>
      <w:r>
        <w:rPr>
          <w:rFonts w:ascii="Times New Roman" w:hAnsi="Times New Roman"/>
          <w:szCs w:val="21"/>
        </w:rPr>
        <w:tab/>
      </w:r>
      <w:r>
        <w:rPr>
          <w:rFonts w:ascii="Times New Roman" w:hAnsi="Times New Roman"/>
          <w:szCs w:val="21"/>
        </w:rPr>
        <w:t>D．How much</w:t>
      </w:r>
    </w:p>
    <w:p w14:paraId="6687D869">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10．—Excuse me. ________ I come in?       —Sure. Come in here.</w:t>
      </w:r>
    </w:p>
    <w:p w14:paraId="1327D16D">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A．Do</w:t>
      </w:r>
      <w:r>
        <w:rPr>
          <w:rFonts w:ascii="Times New Roman" w:hAnsi="Times New Roman"/>
          <w:szCs w:val="21"/>
        </w:rPr>
        <w:tab/>
      </w:r>
      <w:r>
        <w:rPr>
          <w:rFonts w:ascii="Times New Roman" w:hAnsi="Times New Roman"/>
          <w:szCs w:val="21"/>
        </w:rPr>
        <w:t>B．Did</w:t>
      </w:r>
      <w:r>
        <w:rPr>
          <w:rFonts w:ascii="Times New Roman" w:hAnsi="Times New Roman"/>
          <w:szCs w:val="21"/>
        </w:rPr>
        <w:tab/>
      </w:r>
      <w:r>
        <w:rPr>
          <w:rFonts w:ascii="Times New Roman" w:hAnsi="Times New Roman"/>
          <w:szCs w:val="21"/>
        </w:rPr>
        <w:t>C．Will</w:t>
      </w:r>
      <w:r>
        <w:rPr>
          <w:rFonts w:ascii="Times New Roman" w:hAnsi="Times New Roman"/>
          <w:szCs w:val="21"/>
        </w:rPr>
        <w:tab/>
      </w:r>
      <w:r>
        <w:rPr>
          <w:rFonts w:ascii="Times New Roman" w:hAnsi="Times New Roman"/>
          <w:szCs w:val="21"/>
        </w:rPr>
        <w:t>D．May</w:t>
      </w:r>
    </w:p>
    <w:p w14:paraId="346B9CB5">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11．—How do you ____________ your name?       —J-A-C-K.</w:t>
      </w:r>
    </w:p>
    <w:p w14:paraId="048242E0">
      <w:pPr>
        <w:keepNext w:val="0"/>
        <w:keepLines w:val="0"/>
        <w:pageBreakBefore w:val="0"/>
        <w:tabs>
          <w:tab w:val="left" w:pos="2771"/>
          <w:tab w:val="left" w:pos="5541"/>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A．say</w:t>
      </w:r>
      <w:r>
        <w:rPr>
          <w:rFonts w:ascii="Times New Roman" w:hAnsi="Times New Roman"/>
          <w:szCs w:val="21"/>
        </w:rPr>
        <w:tab/>
      </w:r>
      <w:r>
        <w:rPr>
          <w:rFonts w:ascii="Times New Roman" w:hAnsi="Times New Roman"/>
          <w:szCs w:val="21"/>
        </w:rPr>
        <w:t>B．know</w:t>
      </w:r>
      <w:r>
        <w:rPr>
          <w:rFonts w:ascii="Times New Roman" w:hAnsi="Times New Roman"/>
          <w:szCs w:val="21"/>
        </w:rPr>
        <w:tab/>
      </w:r>
      <w:r>
        <w:rPr>
          <w:rFonts w:ascii="Times New Roman" w:hAnsi="Times New Roman"/>
          <w:szCs w:val="21"/>
        </w:rPr>
        <w:t>C．spell</w:t>
      </w:r>
    </w:p>
    <w:p w14:paraId="189C7E3D">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12．I am ________ ，I am an English boy.</w:t>
      </w:r>
    </w:p>
    <w:p w14:paraId="5D1B8FA2">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A．John Brown</w:t>
      </w:r>
      <w:r>
        <w:rPr>
          <w:rFonts w:ascii="Times New Roman" w:hAnsi="Times New Roman"/>
          <w:szCs w:val="21"/>
        </w:rPr>
        <w:tab/>
      </w:r>
      <w:r>
        <w:rPr>
          <w:rFonts w:ascii="Times New Roman" w:hAnsi="Times New Roman"/>
          <w:szCs w:val="21"/>
        </w:rPr>
        <w:t>B．Brown John</w:t>
      </w:r>
      <w:r>
        <w:rPr>
          <w:rFonts w:ascii="Times New Roman" w:hAnsi="Times New Roman"/>
          <w:szCs w:val="21"/>
        </w:rPr>
        <w:tab/>
      </w:r>
      <w:r>
        <w:rPr>
          <w:rFonts w:ascii="Times New Roman" w:hAnsi="Times New Roman"/>
          <w:szCs w:val="21"/>
        </w:rPr>
        <w:t>C．Gina Green</w:t>
      </w:r>
      <w:r>
        <w:rPr>
          <w:rFonts w:ascii="Times New Roman" w:hAnsi="Times New Roman"/>
          <w:szCs w:val="21"/>
        </w:rPr>
        <w:tab/>
      </w:r>
      <w:r>
        <w:rPr>
          <w:rFonts w:ascii="Times New Roman" w:hAnsi="Times New Roman"/>
          <w:szCs w:val="21"/>
        </w:rPr>
        <w:t>D．Green Gina</w:t>
      </w:r>
    </w:p>
    <w:p w14:paraId="35398026">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13．Let’s ________ the map.</w:t>
      </w:r>
    </w:p>
    <w:p w14:paraId="0E163D79">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A．look</w:t>
      </w:r>
      <w:r>
        <w:rPr>
          <w:rFonts w:ascii="Times New Roman" w:hAnsi="Times New Roman"/>
          <w:szCs w:val="21"/>
        </w:rPr>
        <w:tab/>
      </w:r>
      <w:r>
        <w:rPr>
          <w:rFonts w:ascii="Times New Roman" w:hAnsi="Times New Roman"/>
          <w:szCs w:val="21"/>
        </w:rPr>
        <w:t>B．look at</w:t>
      </w:r>
      <w:r>
        <w:rPr>
          <w:rFonts w:ascii="Times New Roman" w:hAnsi="Times New Roman"/>
          <w:szCs w:val="21"/>
        </w:rPr>
        <w:tab/>
      </w:r>
      <w:r>
        <w:rPr>
          <w:rFonts w:ascii="Times New Roman" w:hAnsi="Times New Roman"/>
          <w:szCs w:val="21"/>
        </w:rPr>
        <w:t>C．look to</w:t>
      </w:r>
      <w:r>
        <w:rPr>
          <w:rFonts w:ascii="Times New Roman" w:hAnsi="Times New Roman"/>
          <w:szCs w:val="21"/>
        </w:rPr>
        <w:tab/>
      </w:r>
      <w:r>
        <w:rPr>
          <w:rFonts w:ascii="Times New Roman" w:hAnsi="Times New Roman"/>
          <w:szCs w:val="21"/>
        </w:rPr>
        <w:t>D．see</w:t>
      </w:r>
    </w:p>
    <w:p w14:paraId="0E8E7DA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14．Can you </w:t>
      </w:r>
      <w:r>
        <w:rPr>
          <w:rFonts w:ascii="Times New Roman" w:hAnsi="Times New Roman"/>
          <w:szCs w:val="21"/>
          <w:u w:val="single"/>
        </w:rPr>
        <w:t xml:space="preserve">       </w:t>
      </w:r>
      <w:r>
        <w:rPr>
          <w:rFonts w:ascii="Times New Roman" w:hAnsi="Times New Roman"/>
          <w:szCs w:val="21"/>
        </w:rPr>
        <w:t xml:space="preserve"> English?</w:t>
      </w:r>
    </w:p>
    <w:p w14:paraId="6C2E3CCF">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A．tell</w:t>
      </w:r>
      <w:r>
        <w:rPr>
          <w:rFonts w:ascii="Times New Roman" w:hAnsi="Times New Roman"/>
          <w:szCs w:val="21"/>
        </w:rPr>
        <w:tab/>
      </w:r>
      <w:r>
        <w:rPr>
          <w:rFonts w:ascii="Times New Roman" w:hAnsi="Times New Roman"/>
          <w:szCs w:val="21"/>
        </w:rPr>
        <w:t>B．say</w:t>
      </w:r>
      <w:r>
        <w:rPr>
          <w:rFonts w:ascii="Times New Roman" w:hAnsi="Times New Roman"/>
          <w:szCs w:val="21"/>
        </w:rPr>
        <w:tab/>
      </w:r>
      <w:r>
        <w:rPr>
          <w:rFonts w:ascii="Times New Roman" w:hAnsi="Times New Roman"/>
          <w:szCs w:val="21"/>
        </w:rPr>
        <w:t>C．talk</w:t>
      </w:r>
      <w:r>
        <w:rPr>
          <w:rFonts w:ascii="Times New Roman" w:hAnsi="Times New Roman"/>
          <w:szCs w:val="21"/>
        </w:rPr>
        <w:tab/>
      </w:r>
      <w:r>
        <w:rPr>
          <w:rFonts w:ascii="Times New Roman" w:hAnsi="Times New Roman"/>
          <w:szCs w:val="21"/>
        </w:rPr>
        <w:t>D．speak</w:t>
      </w:r>
    </w:p>
    <w:p w14:paraId="1BAD0DE0">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15．Angela is an English girl. She is __________ China now.</w:t>
      </w:r>
    </w:p>
    <w:p w14:paraId="5AD6C592">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A．of</w:t>
      </w:r>
      <w:r>
        <w:rPr>
          <w:rFonts w:ascii="Times New Roman" w:hAnsi="Times New Roman"/>
          <w:szCs w:val="21"/>
        </w:rPr>
        <w:tab/>
      </w:r>
      <w:r>
        <w:rPr>
          <w:rFonts w:ascii="Times New Roman" w:hAnsi="Times New Roman"/>
          <w:szCs w:val="21"/>
        </w:rPr>
        <w:t>B．in</w:t>
      </w:r>
      <w:r>
        <w:rPr>
          <w:rFonts w:ascii="Times New Roman" w:hAnsi="Times New Roman"/>
          <w:szCs w:val="21"/>
        </w:rPr>
        <w:tab/>
      </w:r>
      <w:r>
        <w:rPr>
          <w:rFonts w:ascii="Times New Roman" w:hAnsi="Times New Roman"/>
          <w:szCs w:val="21"/>
        </w:rPr>
        <w:t>C．on</w:t>
      </w:r>
      <w:r>
        <w:rPr>
          <w:rFonts w:ascii="Times New Roman" w:hAnsi="Times New Roman"/>
          <w:szCs w:val="21"/>
        </w:rPr>
        <w:tab/>
      </w:r>
      <w:r>
        <w:rPr>
          <w:rFonts w:ascii="Times New Roman" w:hAnsi="Times New Roman"/>
          <w:szCs w:val="21"/>
        </w:rPr>
        <w:t>D．at</w:t>
      </w:r>
    </w:p>
    <w:p w14:paraId="4A5F2C7D">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color w:val="000000"/>
          <w:szCs w:val="21"/>
        </w:rPr>
      </w:pPr>
      <w:r>
        <w:rPr>
          <w:rFonts w:ascii="Times New Roman" w:hAnsi="Times New Roman"/>
          <w:b/>
          <w:color w:val="000000"/>
          <w:szCs w:val="21"/>
        </w:rPr>
        <w:t>二、完形填空</w:t>
      </w:r>
      <w:r>
        <w:rPr>
          <w:rFonts w:ascii="Times New Roman" w:hAnsi="Times New Roman"/>
          <w:b/>
          <w:szCs w:val="21"/>
        </w:rPr>
        <w:t>。(本大题共10小题，每小题1分，共10分)</w:t>
      </w:r>
    </w:p>
    <w:p w14:paraId="591E84E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通读下面短文，掌握其大意，然后在各题所给的四个选项（A、B、C和D）中选出一个最佳选项。</w:t>
      </w:r>
    </w:p>
    <w:p w14:paraId="038F0B8E">
      <w:pPr>
        <w:keepNext w:val="0"/>
        <w:keepLines w:val="0"/>
        <w:pageBreakBefore w:val="0"/>
        <w:kinsoku/>
        <w:wordWrap/>
        <w:overflowPunct/>
        <w:topLinePunct w:val="0"/>
        <w:autoSpaceDE/>
        <w:autoSpaceDN/>
        <w:bidi w:val="0"/>
        <w:adjustRightInd/>
        <w:snapToGrid/>
        <w:spacing w:line="432" w:lineRule="auto"/>
        <w:ind w:firstLine="420"/>
        <w:textAlignment w:val="center"/>
        <w:rPr>
          <w:rFonts w:ascii="Times New Roman" w:hAnsi="Times New Roman"/>
          <w:szCs w:val="21"/>
        </w:rPr>
      </w:pPr>
      <w:r>
        <w:rPr>
          <w:rFonts w:ascii="Times New Roman" w:hAnsi="Times New Roman"/>
          <w:szCs w:val="21"/>
        </w:rPr>
        <w:t xml:space="preserve">Good afternoon, boys and girls. My </w:t>
      </w:r>
      <w:r>
        <w:rPr>
          <w:rFonts w:ascii="Times New Roman" w:hAnsi="Times New Roman"/>
          <w:szCs w:val="21"/>
          <w:u w:val="single"/>
        </w:rPr>
        <w:t xml:space="preserve">    16    </w:t>
      </w:r>
      <w:r>
        <w:rPr>
          <w:rFonts w:ascii="Times New Roman" w:hAnsi="Times New Roman"/>
          <w:szCs w:val="21"/>
        </w:rPr>
        <w:t xml:space="preserve"> is Cherry King. I am from the USA, but now I am </w:t>
      </w:r>
      <w:r>
        <w:rPr>
          <w:rFonts w:ascii="Times New Roman" w:hAnsi="Times New Roman"/>
          <w:szCs w:val="21"/>
          <w:u w:val="single"/>
        </w:rPr>
        <w:t xml:space="preserve">    17    </w:t>
      </w:r>
      <w:r>
        <w:rPr>
          <w:rFonts w:ascii="Times New Roman" w:hAnsi="Times New Roman"/>
          <w:szCs w:val="21"/>
        </w:rPr>
        <w:t xml:space="preserve"> China. My father and mother are here(在这里), too. I am a </w:t>
      </w:r>
      <w:r>
        <w:rPr>
          <w:rFonts w:ascii="Times New Roman" w:hAnsi="Times New Roman"/>
          <w:szCs w:val="21"/>
          <w:u w:val="single"/>
        </w:rPr>
        <w:t xml:space="preserve">    18    </w:t>
      </w:r>
      <w:r>
        <w:rPr>
          <w:rFonts w:ascii="Times New Roman" w:hAnsi="Times New Roman"/>
          <w:szCs w:val="21"/>
        </w:rPr>
        <w:t xml:space="preserve"> school student. I am in Class Three. Grade Seven. I have some good </w:t>
      </w:r>
      <w:r>
        <w:rPr>
          <w:rFonts w:ascii="Times New Roman" w:hAnsi="Times New Roman"/>
          <w:szCs w:val="21"/>
          <w:u w:val="single"/>
        </w:rPr>
        <w:t xml:space="preserve">    19    </w:t>
      </w:r>
      <w:r>
        <w:rPr>
          <w:rFonts w:ascii="Times New Roman" w:hAnsi="Times New Roman"/>
          <w:szCs w:val="21"/>
        </w:rPr>
        <w:t xml:space="preserve"> at school. They are very friendly(友好的) and </w:t>
      </w:r>
      <w:r>
        <w:rPr>
          <w:rFonts w:ascii="Times New Roman" w:hAnsi="Times New Roman"/>
          <w:szCs w:val="21"/>
          <w:u w:val="single"/>
        </w:rPr>
        <w:t xml:space="preserve">    20    </w:t>
      </w:r>
      <w:r>
        <w:rPr>
          <w:rFonts w:ascii="Times New Roman" w:hAnsi="Times New Roman"/>
          <w:szCs w:val="21"/>
        </w:rPr>
        <w:t xml:space="preserve"> to me. I like them very much. Please look(看) here. What is this? Oh, it is my </w:t>
      </w:r>
      <w:r>
        <w:rPr>
          <w:rFonts w:ascii="Times New Roman" w:hAnsi="Times New Roman"/>
          <w:szCs w:val="21"/>
          <w:u w:val="single"/>
        </w:rPr>
        <w:t xml:space="preserve">    21    </w:t>
      </w:r>
      <w:r>
        <w:rPr>
          <w:rFonts w:ascii="Times New Roman" w:hAnsi="Times New Roman"/>
          <w:szCs w:val="21"/>
        </w:rPr>
        <w:t xml:space="preserve">. My mother buys the jacket for me. The </w:t>
      </w:r>
      <w:r>
        <w:rPr>
          <w:rFonts w:ascii="Times New Roman" w:hAnsi="Times New Roman"/>
          <w:szCs w:val="21"/>
          <w:u w:val="single"/>
        </w:rPr>
        <w:t xml:space="preserve">    22    </w:t>
      </w:r>
      <w:r>
        <w:rPr>
          <w:rFonts w:ascii="Times New Roman" w:hAnsi="Times New Roman"/>
          <w:szCs w:val="21"/>
        </w:rPr>
        <w:t xml:space="preserve"> of it is red and yellow. And what’s that? It’s a cup. Is it </w:t>
      </w:r>
      <w:r>
        <w:rPr>
          <w:rFonts w:ascii="Times New Roman" w:hAnsi="Times New Roman"/>
          <w:szCs w:val="21"/>
          <w:u w:val="single"/>
        </w:rPr>
        <w:t xml:space="preserve">    23    </w:t>
      </w:r>
      <w:r>
        <w:rPr>
          <w:rFonts w:ascii="Times New Roman" w:hAnsi="Times New Roman"/>
          <w:szCs w:val="21"/>
        </w:rPr>
        <w:t xml:space="preserve"> cup, too? No, it is my brother’s. It is blue. He has </w:t>
      </w:r>
      <w:r>
        <w:rPr>
          <w:rFonts w:ascii="Times New Roman" w:hAnsi="Times New Roman"/>
          <w:szCs w:val="21"/>
          <w:u w:val="single"/>
        </w:rPr>
        <w:t xml:space="preserve">    24    </w:t>
      </w:r>
      <w:r>
        <w:rPr>
          <w:rFonts w:ascii="Times New Roman" w:hAnsi="Times New Roman"/>
          <w:szCs w:val="21"/>
        </w:rPr>
        <w:t xml:space="preserve"> cups. One is blue and three are white. I have one cup. It’s green.</w:t>
      </w:r>
    </w:p>
    <w:p w14:paraId="03CB195D">
      <w:pPr>
        <w:keepNext w:val="0"/>
        <w:keepLines w:val="0"/>
        <w:pageBreakBefore w:val="0"/>
        <w:kinsoku/>
        <w:wordWrap/>
        <w:overflowPunct/>
        <w:topLinePunct w:val="0"/>
        <w:autoSpaceDE/>
        <w:autoSpaceDN/>
        <w:bidi w:val="0"/>
        <w:adjustRightInd/>
        <w:snapToGrid/>
        <w:spacing w:line="432" w:lineRule="auto"/>
        <w:ind w:firstLine="420"/>
        <w:textAlignment w:val="center"/>
        <w:rPr>
          <w:rFonts w:ascii="Times New Roman" w:hAnsi="Times New Roman"/>
          <w:szCs w:val="21"/>
        </w:rPr>
      </w:pPr>
      <w:r>
        <w:rPr>
          <w:rFonts w:ascii="Times New Roman" w:hAnsi="Times New Roman"/>
          <w:szCs w:val="21"/>
        </w:rPr>
        <w:t xml:space="preserve">My phone </w:t>
      </w:r>
      <w:r>
        <w:rPr>
          <w:rFonts w:ascii="Times New Roman" w:hAnsi="Times New Roman"/>
          <w:szCs w:val="21"/>
          <w:u w:val="single"/>
        </w:rPr>
        <w:t xml:space="preserve">    25    </w:t>
      </w:r>
      <w:r>
        <w:rPr>
          <w:rFonts w:ascii="Times New Roman" w:hAnsi="Times New Roman"/>
          <w:szCs w:val="21"/>
        </w:rPr>
        <w:t xml:space="preserve"> is 467-0936. Do you want to make friends with me?</w:t>
      </w:r>
    </w:p>
    <w:p w14:paraId="5E74C006">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16．A．phone</w:t>
      </w:r>
      <w:r>
        <w:rPr>
          <w:rFonts w:ascii="Times New Roman" w:hAnsi="Times New Roman"/>
          <w:szCs w:val="21"/>
        </w:rPr>
        <w:tab/>
      </w:r>
      <w:r>
        <w:rPr>
          <w:rFonts w:ascii="Times New Roman" w:hAnsi="Times New Roman"/>
          <w:szCs w:val="21"/>
        </w:rPr>
        <w:t>B．name</w:t>
      </w:r>
      <w:r>
        <w:rPr>
          <w:rFonts w:ascii="Times New Roman" w:hAnsi="Times New Roman"/>
          <w:szCs w:val="21"/>
        </w:rPr>
        <w:tab/>
      </w:r>
      <w:r>
        <w:rPr>
          <w:rFonts w:ascii="Times New Roman" w:hAnsi="Times New Roman"/>
          <w:szCs w:val="21"/>
        </w:rPr>
        <w:t>C．school</w:t>
      </w:r>
      <w:r>
        <w:rPr>
          <w:rFonts w:ascii="Times New Roman" w:hAnsi="Times New Roman"/>
          <w:szCs w:val="21"/>
        </w:rPr>
        <w:tab/>
      </w:r>
      <w:r>
        <w:rPr>
          <w:rFonts w:ascii="Times New Roman" w:hAnsi="Times New Roman"/>
          <w:szCs w:val="21"/>
        </w:rPr>
        <w:t>D．card</w:t>
      </w:r>
    </w:p>
    <w:p w14:paraId="062BBD8B">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17．A．from</w:t>
      </w:r>
      <w:r>
        <w:rPr>
          <w:rFonts w:ascii="Times New Roman" w:hAnsi="Times New Roman"/>
          <w:szCs w:val="21"/>
        </w:rPr>
        <w:tab/>
      </w:r>
      <w:r>
        <w:rPr>
          <w:rFonts w:ascii="Times New Roman" w:hAnsi="Times New Roman"/>
          <w:szCs w:val="21"/>
        </w:rPr>
        <w:t>B．at</w:t>
      </w:r>
      <w:r>
        <w:rPr>
          <w:rFonts w:ascii="Times New Roman" w:hAnsi="Times New Roman"/>
          <w:szCs w:val="21"/>
        </w:rPr>
        <w:tab/>
      </w:r>
      <w:r>
        <w:rPr>
          <w:rFonts w:ascii="Times New Roman" w:hAnsi="Times New Roman"/>
          <w:szCs w:val="21"/>
        </w:rPr>
        <w:t>C．in</w:t>
      </w:r>
      <w:r>
        <w:rPr>
          <w:rFonts w:ascii="Times New Roman" w:hAnsi="Times New Roman"/>
          <w:szCs w:val="21"/>
        </w:rPr>
        <w:tab/>
      </w:r>
      <w:r>
        <w:rPr>
          <w:rFonts w:ascii="Times New Roman" w:hAnsi="Times New Roman"/>
          <w:szCs w:val="21"/>
        </w:rPr>
        <w:t>D．for</w:t>
      </w:r>
    </w:p>
    <w:p w14:paraId="4F363D4E">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18．A．middle</w:t>
      </w:r>
      <w:r>
        <w:rPr>
          <w:rFonts w:ascii="Times New Roman" w:hAnsi="Times New Roman"/>
          <w:szCs w:val="21"/>
        </w:rPr>
        <w:tab/>
      </w:r>
      <w:r>
        <w:rPr>
          <w:rFonts w:ascii="Times New Roman" w:hAnsi="Times New Roman"/>
          <w:szCs w:val="21"/>
        </w:rPr>
        <w:t>B．first</w:t>
      </w:r>
      <w:r>
        <w:rPr>
          <w:rFonts w:ascii="Times New Roman" w:hAnsi="Times New Roman"/>
          <w:szCs w:val="21"/>
        </w:rPr>
        <w:tab/>
      </w:r>
      <w:r>
        <w:rPr>
          <w:rFonts w:ascii="Times New Roman" w:hAnsi="Times New Roman"/>
          <w:szCs w:val="21"/>
        </w:rPr>
        <w:t>C．last</w:t>
      </w:r>
      <w:r>
        <w:rPr>
          <w:rFonts w:ascii="Times New Roman" w:hAnsi="Times New Roman"/>
          <w:szCs w:val="21"/>
        </w:rPr>
        <w:tab/>
      </w:r>
      <w:r>
        <w:rPr>
          <w:rFonts w:ascii="Times New Roman" w:hAnsi="Times New Roman"/>
          <w:szCs w:val="21"/>
        </w:rPr>
        <w:t>D．next</w:t>
      </w:r>
    </w:p>
    <w:p w14:paraId="7CF2B9F6">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19．A．keys</w:t>
      </w:r>
      <w:r>
        <w:rPr>
          <w:rFonts w:ascii="Times New Roman" w:hAnsi="Times New Roman"/>
          <w:szCs w:val="21"/>
        </w:rPr>
        <w:tab/>
      </w:r>
      <w:r>
        <w:rPr>
          <w:rFonts w:ascii="Times New Roman" w:hAnsi="Times New Roman"/>
          <w:szCs w:val="21"/>
        </w:rPr>
        <w:t>B．rulers</w:t>
      </w:r>
      <w:r>
        <w:rPr>
          <w:rFonts w:ascii="Times New Roman" w:hAnsi="Times New Roman"/>
          <w:szCs w:val="21"/>
        </w:rPr>
        <w:tab/>
      </w:r>
      <w:r>
        <w:rPr>
          <w:rFonts w:ascii="Times New Roman" w:hAnsi="Times New Roman"/>
          <w:szCs w:val="21"/>
        </w:rPr>
        <w:t>C．cups</w:t>
      </w:r>
      <w:r>
        <w:rPr>
          <w:rFonts w:ascii="Times New Roman" w:hAnsi="Times New Roman"/>
          <w:szCs w:val="21"/>
        </w:rPr>
        <w:tab/>
      </w:r>
      <w:r>
        <w:rPr>
          <w:rFonts w:ascii="Times New Roman" w:hAnsi="Times New Roman"/>
          <w:szCs w:val="21"/>
        </w:rPr>
        <w:t>D．friends</w:t>
      </w:r>
    </w:p>
    <w:p w14:paraId="022B901A">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20．A．nice</w:t>
      </w:r>
      <w:r>
        <w:rPr>
          <w:rFonts w:ascii="Times New Roman" w:hAnsi="Times New Roman"/>
          <w:szCs w:val="21"/>
        </w:rPr>
        <w:tab/>
      </w:r>
      <w:r>
        <w:rPr>
          <w:rFonts w:ascii="Times New Roman" w:hAnsi="Times New Roman"/>
          <w:szCs w:val="21"/>
        </w:rPr>
        <w:t>B．red</w:t>
      </w:r>
      <w:r>
        <w:rPr>
          <w:rFonts w:ascii="Times New Roman" w:hAnsi="Times New Roman"/>
          <w:szCs w:val="21"/>
        </w:rPr>
        <w:tab/>
      </w:r>
      <w:r>
        <w:rPr>
          <w:rFonts w:ascii="Times New Roman" w:hAnsi="Times New Roman"/>
          <w:szCs w:val="21"/>
        </w:rPr>
        <w:t>C．green</w:t>
      </w:r>
      <w:r>
        <w:rPr>
          <w:rFonts w:ascii="Times New Roman" w:hAnsi="Times New Roman"/>
          <w:szCs w:val="21"/>
        </w:rPr>
        <w:tab/>
      </w:r>
      <w:r>
        <w:rPr>
          <w:rFonts w:ascii="Times New Roman" w:hAnsi="Times New Roman"/>
          <w:szCs w:val="21"/>
        </w:rPr>
        <w:t>D．brown</w:t>
      </w:r>
    </w:p>
    <w:p w14:paraId="295D9634">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21．A．map</w:t>
      </w:r>
      <w:r>
        <w:rPr>
          <w:rFonts w:ascii="Times New Roman" w:hAnsi="Times New Roman"/>
          <w:szCs w:val="21"/>
        </w:rPr>
        <w:tab/>
      </w:r>
      <w:r>
        <w:rPr>
          <w:rFonts w:ascii="Times New Roman" w:hAnsi="Times New Roman"/>
          <w:szCs w:val="21"/>
        </w:rPr>
        <w:t>B．jacket</w:t>
      </w:r>
      <w:r>
        <w:rPr>
          <w:rFonts w:ascii="Times New Roman" w:hAnsi="Times New Roman"/>
          <w:szCs w:val="21"/>
        </w:rPr>
        <w:tab/>
      </w:r>
      <w:r>
        <w:rPr>
          <w:rFonts w:ascii="Times New Roman" w:hAnsi="Times New Roman"/>
          <w:szCs w:val="21"/>
        </w:rPr>
        <w:t>C．book</w:t>
      </w:r>
      <w:r>
        <w:rPr>
          <w:rFonts w:ascii="Times New Roman" w:hAnsi="Times New Roman"/>
          <w:szCs w:val="21"/>
        </w:rPr>
        <w:tab/>
      </w:r>
      <w:r>
        <w:rPr>
          <w:rFonts w:ascii="Times New Roman" w:hAnsi="Times New Roman"/>
          <w:szCs w:val="21"/>
        </w:rPr>
        <w:t>D．pen</w:t>
      </w:r>
    </w:p>
    <w:p w14:paraId="4BF11EA3">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22．A．afternoon</w:t>
      </w:r>
      <w:r>
        <w:rPr>
          <w:rFonts w:ascii="Times New Roman" w:hAnsi="Times New Roman"/>
          <w:szCs w:val="21"/>
        </w:rPr>
        <w:tab/>
      </w:r>
      <w:r>
        <w:rPr>
          <w:rFonts w:ascii="Times New Roman" w:hAnsi="Times New Roman"/>
          <w:szCs w:val="21"/>
        </w:rPr>
        <w:t>B．morning</w:t>
      </w:r>
      <w:r>
        <w:rPr>
          <w:rFonts w:ascii="Times New Roman" w:hAnsi="Times New Roman"/>
          <w:szCs w:val="21"/>
        </w:rPr>
        <w:tab/>
      </w:r>
      <w:r>
        <w:rPr>
          <w:rFonts w:ascii="Times New Roman" w:hAnsi="Times New Roman"/>
          <w:szCs w:val="21"/>
        </w:rPr>
        <w:t>C．color</w:t>
      </w:r>
      <w:r>
        <w:rPr>
          <w:rFonts w:ascii="Times New Roman" w:hAnsi="Times New Roman"/>
          <w:szCs w:val="21"/>
        </w:rPr>
        <w:tab/>
      </w:r>
      <w:r>
        <w:rPr>
          <w:rFonts w:ascii="Times New Roman" w:hAnsi="Times New Roman"/>
          <w:szCs w:val="21"/>
        </w:rPr>
        <w:t>D．evening</w:t>
      </w:r>
    </w:p>
    <w:p w14:paraId="5B4139A9">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23．A．her</w:t>
      </w:r>
      <w:r>
        <w:rPr>
          <w:rFonts w:ascii="Times New Roman" w:hAnsi="Times New Roman"/>
          <w:szCs w:val="21"/>
        </w:rPr>
        <w:tab/>
      </w:r>
      <w:r>
        <w:rPr>
          <w:rFonts w:ascii="Times New Roman" w:hAnsi="Times New Roman"/>
          <w:szCs w:val="21"/>
        </w:rPr>
        <w:t>B．your</w:t>
      </w:r>
      <w:r>
        <w:rPr>
          <w:rFonts w:ascii="Times New Roman" w:hAnsi="Times New Roman"/>
          <w:szCs w:val="21"/>
        </w:rPr>
        <w:tab/>
      </w:r>
      <w:r>
        <w:rPr>
          <w:rFonts w:ascii="Times New Roman" w:hAnsi="Times New Roman"/>
          <w:szCs w:val="21"/>
        </w:rPr>
        <w:t>C．his</w:t>
      </w:r>
      <w:r>
        <w:rPr>
          <w:rFonts w:ascii="Times New Roman" w:hAnsi="Times New Roman"/>
          <w:szCs w:val="21"/>
        </w:rPr>
        <w:tab/>
      </w:r>
      <w:r>
        <w:rPr>
          <w:rFonts w:ascii="Times New Roman" w:hAnsi="Times New Roman"/>
          <w:szCs w:val="21"/>
        </w:rPr>
        <w:t>D．my</w:t>
      </w:r>
    </w:p>
    <w:p w14:paraId="7DEBAC42">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24．A．two</w:t>
      </w:r>
      <w:r>
        <w:rPr>
          <w:rFonts w:ascii="Times New Roman" w:hAnsi="Times New Roman"/>
          <w:szCs w:val="21"/>
        </w:rPr>
        <w:tab/>
      </w:r>
      <w:r>
        <w:rPr>
          <w:rFonts w:ascii="Times New Roman" w:hAnsi="Times New Roman"/>
          <w:szCs w:val="21"/>
        </w:rPr>
        <w:t>B．three</w:t>
      </w:r>
      <w:r>
        <w:rPr>
          <w:rFonts w:ascii="Times New Roman" w:hAnsi="Times New Roman"/>
          <w:szCs w:val="21"/>
        </w:rPr>
        <w:tab/>
      </w:r>
      <w:r>
        <w:rPr>
          <w:rFonts w:ascii="Times New Roman" w:hAnsi="Times New Roman"/>
          <w:szCs w:val="21"/>
        </w:rPr>
        <w:t>C．four</w:t>
      </w:r>
      <w:r>
        <w:rPr>
          <w:rFonts w:ascii="Times New Roman" w:hAnsi="Times New Roman"/>
          <w:szCs w:val="21"/>
        </w:rPr>
        <w:tab/>
      </w:r>
      <w:r>
        <w:rPr>
          <w:rFonts w:ascii="Times New Roman" w:hAnsi="Times New Roman"/>
          <w:szCs w:val="21"/>
        </w:rPr>
        <w:t>D．five</w:t>
      </w:r>
    </w:p>
    <w:p w14:paraId="68F0AF54">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25．A．number</w:t>
      </w:r>
      <w:r>
        <w:rPr>
          <w:rFonts w:ascii="Times New Roman" w:hAnsi="Times New Roman"/>
          <w:szCs w:val="21"/>
        </w:rPr>
        <w:tab/>
      </w:r>
      <w:r>
        <w:rPr>
          <w:rFonts w:ascii="Times New Roman" w:hAnsi="Times New Roman"/>
          <w:szCs w:val="21"/>
        </w:rPr>
        <w:t>B．English</w:t>
      </w:r>
      <w:r>
        <w:rPr>
          <w:rFonts w:ascii="Times New Roman" w:hAnsi="Times New Roman"/>
          <w:szCs w:val="21"/>
        </w:rPr>
        <w:tab/>
      </w:r>
      <w:r>
        <w:rPr>
          <w:rFonts w:ascii="Times New Roman" w:hAnsi="Times New Roman"/>
          <w:szCs w:val="21"/>
        </w:rPr>
        <w:t>C．orange</w:t>
      </w:r>
      <w:r>
        <w:rPr>
          <w:rFonts w:ascii="Times New Roman" w:hAnsi="Times New Roman"/>
          <w:szCs w:val="21"/>
        </w:rPr>
        <w:tab/>
      </w:r>
      <w:r>
        <w:rPr>
          <w:rFonts w:ascii="Times New Roman" w:hAnsi="Times New Roman"/>
          <w:szCs w:val="21"/>
        </w:rPr>
        <w:t>D．quilt</w:t>
      </w:r>
    </w:p>
    <w:p w14:paraId="0E3344C9">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color w:val="000000"/>
          <w:szCs w:val="21"/>
        </w:rPr>
      </w:pPr>
      <w:r>
        <w:rPr>
          <w:rFonts w:ascii="Times New Roman" w:hAnsi="Times New Roman"/>
          <w:b/>
          <w:color w:val="000000"/>
          <w:szCs w:val="21"/>
        </w:rPr>
        <w:t>三、补全对话</w:t>
      </w:r>
      <w:r>
        <w:rPr>
          <w:rFonts w:ascii="Times New Roman" w:hAnsi="Times New Roman"/>
          <w:b/>
          <w:szCs w:val="21"/>
        </w:rPr>
        <w:t>。(本大题共5小题，每小题1分，共5分)</w:t>
      </w:r>
    </w:p>
    <w:p w14:paraId="1610CD4F">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从选项中选择合适的句子，补全对话。其中有一项多余。</w:t>
      </w:r>
    </w:p>
    <w:p w14:paraId="3D3C2D42">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A: Good morning!</w:t>
      </w:r>
    </w:p>
    <w:p w14:paraId="18BFA656">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B: </w:t>
      </w:r>
      <w:r>
        <w:rPr>
          <w:rFonts w:ascii="Times New Roman" w:hAnsi="Times New Roman"/>
          <w:szCs w:val="21"/>
          <w:u w:val="single"/>
        </w:rPr>
        <w:t xml:space="preserve">   26   </w:t>
      </w:r>
    </w:p>
    <w:p w14:paraId="55266298">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A: My name’s Maria White. </w:t>
      </w:r>
      <w:r>
        <w:rPr>
          <w:rFonts w:ascii="Times New Roman" w:hAnsi="Times New Roman"/>
          <w:szCs w:val="21"/>
          <w:u w:val="single"/>
        </w:rPr>
        <w:t xml:space="preserve">   27   </w:t>
      </w:r>
    </w:p>
    <w:p w14:paraId="0ECBC317">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B: Yes, I’m Grace. </w:t>
      </w:r>
      <w:r>
        <w:rPr>
          <w:rFonts w:ascii="Times New Roman" w:hAnsi="Times New Roman"/>
          <w:szCs w:val="21"/>
          <w:u w:val="single"/>
        </w:rPr>
        <w:t xml:space="preserve">   28   </w:t>
      </w:r>
    </w:p>
    <w:p w14:paraId="4204570F">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A: Nice to meet you, too. A girl is there. Do you know her?</w:t>
      </w:r>
    </w:p>
    <w:p w14:paraId="19C527D4">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B: Yes, I do.</w:t>
      </w:r>
    </w:p>
    <w:p w14:paraId="08C56183">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A: </w:t>
      </w:r>
      <w:r>
        <w:rPr>
          <w:rFonts w:ascii="Times New Roman" w:hAnsi="Times New Roman"/>
          <w:szCs w:val="21"/>
          <w:u w:val="single"/>
        </w:rPr>
        <w:t xml:space="preserve">   29   </w:t>
      </w:r>
    </w:p>
    <w:p w14:paraId="39A6AB78">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B: Her name is Jane Green.</w:t>
      </w:r>
    </w:p>
    <w:p w14:paraId="42E95F31">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A: Look at that boy. Is he your friend Jeff Brown?</w:t>
      </w:r>
    </w:p>
    <w:p w14:paraId="7D889740">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B: </w:t>
      </w:r>
      <w:r>
        <w:rPr>
          <w:rFonts w:ascii="Times New Roman" w:hAnsi="Times New Roman"/>
          <w:szCs w:val="21"/>
          <w:u w:val="single"/>
        </w:rPr>
        <w:t xml:space="preserve">   30   </w:t>
      </w:r>
      <w:r>
        <w:rPr>
          <w:rFonts w:ascii="Times New Roman" w:hAnsi="Times New Roman"/>
          <w:szCs w:val="21"/>
        </w:rPr>
        <w:t xml:space="preserve"> My friend’s name is Mike Brown.</w:t>
      </w:r>
    </w:p>
    <w:p w14:paraId="0BCAA9C9">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A: I see. Thank you.</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801"/>
      </w:tblGrid>
      <w:tr w14:paraId="16EF51DC">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3801" w:type="dxa"/>
            <w:tcBorders>
              <w:top w:val="single" w:sz="4" w:space="0" w:color="auto"/>
              <w:left w:val="single" w:sz="4" w:space="0" w:color="auto"/>
              <w:bottom w:val="single" w:sz="4" w:space="0" w:color="auto"/>
              <w:right w:val="single" w:sz="4" w:space="0" w:color="auto"/>
            </w:tcBorders>
          </w:tcPr>
          <w:p w14:paraId="48063363">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lang w:eastAsia="en-US"/>
              </w:rPr>
            </w:pPr>
            <w:r>
              <w:rPr>
                <w:rFonts w:ascii="Times New Roman" w:hAnsi="Times New Roman"/>
                <w:szCs w:val="21"/>
                <w:lang w:eastAsia="en-US"/>
              </w:rPr>
              <w:t>A．What’s her name?</w:t>
            </w:r>
          </w:p>
          <w:p w14:paraId="18132033">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lang w:eastAsia="en-US"/>
              </w:rPr>
            </w:pPr>
            <w:r>
              <w:rPr>
                <w:rFonts w:ascii="Times New Roman" w:hAnsi="Times New Roman"/>
                <w:szCs w:val="21"/>
                <w:lang w:eastAsia="en-US"/>
              </w:rPr>
              <w:t>B．No, he isn’t.</w:t>
            </w:r>
          </w:p>
          <w:p w14:paraId="5B39610C">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lang w:eastAsia="en-US"/>
              </w:rPr>
            </w:pPr>
            <w:r>
              <w:rPr>
                <w:rFonts w:ascii="Times New Roman" w:hAnsi="Times New Roman"/>
                <w:szCs w:val="21"/>
                <w:lang w:eastAsia="en-US"/>
              </w:rPr>
              <w:t>C．Are you Grace?</w:t>
            </w:r>
          </w:p>
          <w:p w14:paraId="5CA77C9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lang w:eastAsia="en-US"/>
              </w:rPr>
            </w:pPr>
            <w:r>
              <w:rPr>
                <w:rFonts w:ascii="Times New Roman" w:hAnsi="Times New Roman"/>
                <w:szCs w:val="21"/>
                <w:lang w:eastAsia="en-US"/>
              </w:rPr>
              <w:t>D．Nice to meet you.</w:t>
            </w:r>
          </w:p>
          <w:p w14:paraId="7D00F849">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lang w:eastAsia="en-US"/>
              </w:rPr>
            </w:pPr>
            <w:r>
              <w:rPr>
                <w:rFonts w:ascii="Times New Roman" w:hAnsi="Times New Roman"/>
                <w:szCs w:val="21"/>
                <w:lang w:eastAsia="en-US"/>
              </w:rPr>
              <w:t>E．Yes, he is.</w:t>
            </w:r>
          </w:p>
          <w:p w14:paraId="6F782B0C">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lang w:eastAsia="en-US"/>
              </w:rPr>
            </w:pPr>
            <w:r>
              <w:rPr>
                <w:rFonts w:ascii="Times New Roman" w:hAnsi="Times New Roman"/>
                <w:szCs w:val="21"/>
                <w:lang w:eastAsia="en-US"/>
              </w:rPr>
              <w:t>F．Good morning!</w:t>
            </w:r>
          </w:p>
        </w:tc>
      </w:tr>
    </w:tbl>
    <w:p w14:paraId="2F836CFE">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szCs w:val="21"/>
        </w:rPr>
      </w:pPr>
      <w:r>
        <w:rPr>
          <w:rFonts w:ascii="Times New Roman" w:hAnsi="Times New Roman"/>
          <w:b/>
          <w:szCs w:val="21"/>
        </w:rPr>
        <w:t>四、</w:t>
      </w:r>
      <w:r>
        <w:rPr>
          <w:rFonts w:ascii="Times New Roman" w:hAnsi="Times New Roman"/>
          <w:b/>
          <w:color w:val="000000"/>
          <w:szCs w:val="21"/>
        </w:rPr>
        <w:t>阅读理解</w:t>
      </w:r>
      <w:r>
        <w:rPr>
          <w:rFonts w:ascii="Times New Roman" w:hAnsi="Times New Roman"/>
          <w:b/>
          <w:szCs w:val="21"/>
        </w:rPr>
        <w:t>。(本大题共10小题，每小题2分，共20分)</w:t>
      </w:r>
    </w:p>
    <w:p w14:paraId="3C69E723">
      <w:pPr>
        <w:keepNext w:val="0"/>
        <w:keepLines w:val="0"/>
        <w:pageBreakBefore w:val="0"/>
        <w:kinsoku/>
        <w:wordWrap/>
        <w:overflowPunct/>
        <w:topLinePunct w:val="0"/>
        <w:autoSpaceDE/>
        <w:autoSpaceDN/>
        <w:bidi w:val="0"/>
        <w:adjustRightInd/>
        <w:snapToGrid/>
        <w:spacing w:line="432" w:lineRule="auto"/>
        <w:jc w:val="center"/>
        <w:textAlignment w:val="center"/>
        <w:rPr>
          <w:rFonts w:ascii="Times New Roman" w:hAnsi="Times New Roman"/>
          <w:szCs w:val="21"/>
        </w:rPr>
      </w:pPr>
      <w:r>
        <w:rPr>
          <w:rFonts w:ascii="Times New Roman" w:hAnsi="Times New Roman"/>
          <w:szCs w:val="21"/>
        </w:rPr>
        <w:t>A</w:t>
      </w:r>
    </w:p>
    <w:p w14:paraId="47E6B606">
      <w:pPr>
        <w:keepNext w:val="0"/>
        <w:keepLines w:val="0"/>
        <w:pageBreakBefore w:val="0"/>
        <w:kinsoku/>
        <w:wordWrap/>
        <w:overflowPunct/>
        <w:topLinePunct w:val="0"/>
        <w:autoSpaceDE/>
        <w:autoSpaceDN/>
        <w:bidi w:val="0"/>
        <w:adjustRightInd/>
        <w:snapToGrid/>
        <w:spacing w:line="432" w:lineRule="auto"/>
        <w:ind w:firstLine="420" w:firstLineChars="200"/>
        <w:jc w:val="left"/>
        <w:textAlignment w:val="center"/>
        <w:rPr>
          <w:rFonts w:ascii="Times New Roman" w:hAnsi="Times New Roman"/>
          <w:szCs w:val="21"/>
        </w:rPr>
      </w:pPr>
      <w:r>
        <w:rPr>
          <w:rFonts w:ascii="Times New Roman" w:hAnsi="Times New Roman"/>
          <w:szCs w:val="21"/>
        </w:rPr>
        <w:t xml:space="preserve">Hello! My name is Nancy White. I’m 14. I’m a new student in Miss Lin’s class, Class 4. She is very nice. There are 16 boys and 12 girls in my class. </w:t>
      </w:r>
    </w:p>
    <w:p w14:paraId="54A5F669">
      <w:pPr>
        <w:keepNext w:val="0"/>
        <w:keepLines w:val="0"/>
        <w:pageBreakBefore w:val="0"/>
        <w:kinsoku/>
        <w:wordWrap/>
        <w:overflowPunct/>
        <w:topLinePunct w:val="0"/>
        <w:autoSpaceDE/>
        <w:autoSpaceDN/>
        <w:bidi w:val="0"/>
        <w:adjustRightInd/>
        <w:snapToGrid/>
        <w:spacing w:line="432" w:lineRule="auto"/>
        <w:ind w:firstLine="420"/>
        <w:textAlignment w:val="center"/>
        <w:rPr>
          <w:rFonts w:ascii="Times New Roman" w:hAnsi="Times New Roman"/>
          <w:szCs w:val="21"/>
        </w:rPr>
      </w:pPr>
      <w:r>
        <w:rPr>
          <w:rFonts w:ascii="Times New Roman" w:hAnsi="Times New Roman"/>
          <w:szCs w:val="21"/>
          <w:u w:val="single"/>
        </w:rPr>
        <w:t xml:space="preserve"> ▲ </w:t>
      </w:r>
      <w:r>
        <w:rPr>
          <w:rFonts w:ascii="Times New Roman" w:hAnsi="Times New Roman"/>
          <w:szCs w:val="21"/>
        </w:rPr>
        <w:t xml:space="preserve"> His name is Musio. He is a robot (机器人). He can speak (说) English very well. And he can spell many words for me. So he can be my English teacher, too. </w:t>
      </w:r>
    </w:p>
    <w:p w14:paraId="247F8AC5">
      <w:pPr>
        <w:keepNext w:val="0"/>
        <w:keepLines w:val="0"/>
        <w:pageBreakBefore w:val="0"/>
        <w:kinsoku/>
        <w:wordWrap/>
        <w:overflowPunct/>
        <w:topLinePunct w:val="0"/>
        <w:autoSpaceDE/>
        <w:autoSpaceDN/>
        <w:bidi w:val="0"/>
        <w:adjustRightInd/>
        <w:snapToGrid/>
        <w:spacing w:line="432" w:lineRule="auto"/>
        <w:ind w:firstLine="420"/>
        <w:textAlignment w:val="center"/>
        <w:rPr>
          <w:rFonts w:ascii="Times New Roman" w:hAnsi="Times New Roman"/>
          <w:szCs w:val="21"/>
        </w:rPr>
      </w:pPr>
      <w:r>
        <w:rPr>
          <w:rFonts w:ascii="Times New Roman" w:hAnsi="Times New Roman"/>
          <w:szCs w:val="21"/>
        </w:rPr>
        <w:t>I want to make friends with you. Do you want to be my friend? Please call me. My telephone number is 582306. Or you can write to me at nancywhite@sina.com. Thank you.</w:t>
      </w:r>
    </w:p>
    <w:p w14:paraId="243B1A99">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31．There are ________ students in Nancy’s class.</w:t>
      </w:r>
    </w:p>
    <w:p w14:paraId="2A289F39">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A．12</w:t>
      </w:r>
      <w:r>
        <w:rPr>
          <w:rFonts w:ascii="Times New Roman" w:hAnsi="Times New Roman"/>
          <w:szCs w:val="21"/>
        </w:rPr>
        <w:tab/>
      </w:r>
      <w:r>
        <w:rPr>
          <w:rFonts w:ascii="Times New Roman" w:hAnsi="Times New Roman"/>
          <w:szCs w:val="21"/>
        </w:rPr>
        <w:t>B．16</w:t>
      </w:r>
      <w:r>
        <w:rPr>
          <w:rFonts w:ascii="Times New Roman" w:hAnsi="Times New Roman"/>
          <w:szCs w:val="21"/>
        </w:rPr>
        <w:tab/>
      </w:r>
      <w:r>
        <w:rPr>
          <w:rFonts w:ascii="Times New Roman" w:hAnsi="Times New Roman"/>
          <w:szCs w:val="21"/>
        </w:rPr>
        <w:t>C．18</w:t>
      </w:r>
      <w:r>
        <w:rPr>
          <w:rFonts w:ascii="Times New Roman" w:hAnsi="Times New Roman"/>
          <w:szCs w:val="21"/>
        </w:rPr>
        <w:tab/>
      </w:r>
      <w:r>
        <w:rPr>
          <w:rFonts w:ascii="Times New Roman" w:hAnsi="Times New Roman"/>
          <w:szCs w:val="21"/>
        </w:rPr>
        <w:t>D．28</w:t>
      </w:r>
    </w:p>
    <w:p w14:paraId="21E36850">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32．Which can be put in the </w:t>
      </w:r>
      <w:r>
        <w:rPr>
          <w:rFonts w:ascii="Times New Roman" w:hAnsi="Times New Roman"/>
          <w:szCs w:val="21"/>
          <w:u w:val="single"/>
        </w:rPr>
        <w:t xml:space="preserve"> ▲ </w:t>
      </w:r>
      <w:r>
        <w:rPr>
          <w:rFonts w:ascii="Times New Roman" w:hAnsi="Times New Roman"/>
          <w:szCs w:val="21"/>
        </w:rPr>
        <w:t>?</w:t>
      </w:r>
    </w:p>
    <w:p w14:paraId="41396BAA">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A．How are you?</w:t>
      </w:r>
      <w:r>
        <w:rPr>
          <w:rFonts w:ascii="Times New Roman" w:hAnsi="Times New Roman"/>
          <w:szCs w:val="21"/>
        </w:rPr>
        <w:tab/>
      </w:r>
      <w:r>
        <w:rPr>
          <w:rFonts w:ascii="Times New Roman" w:hAnsi="Times New Roman"/>
          <w:szCs w:val="21"/>
        </w:rPr>
        <w:t>B．Nice to meet you.</w:t>
      </w:r>
    </w:p>
    <w:p w14:paraId="1E7A9C38">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C．This is my friend.</w:t>
      </w:r>
      <w:r>
        <w:rPr>
          <w:rFonts w:ascii="Times New Roman" w:hAnsi="Times New Roman"/>
          <w:szCs w:val="21"/>
        </w:rPr>
        <w:tab/>
      </w:r>
      <w:r>
        <w:rPr>
          <w:rFonts w:ascii="Times New Roman" w:hAnsi="Times New Roman"/>
          <w:szCs w:val="21"/>
        </w:rPr>
        <w:t>D．Are you a student here.</w:t>
      </w:r>
    </w:p>
    <w:p w14:paraId="7C5BE579">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33．What can Musio do?</w:t>
      </w:r>
    </w:p>
    <w:p w14:paraId="711142B7">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A．He can draw on the book.</w:t>
      </w:r>
      <w:r>
        <w:rPr>
          <w:rFonts w:ascii="Times New Roman" w:hAnsi="Times New Roman"/>
          <w:szCs w:val="21"/>
        </w:rPr>
        <w:tab/>
      </w:r>
      <w:r>
        <w:rPr>
          <w:rFonts w:ascii="Times New Roman" w:hAnsi="Times New Roman"/>
          <w:szCs w:val="21"/>
        </w:rPr>
        <w:t>B．He can speak English.</w:t>
      </w:r>
    </w:p>
    <w:p w14:paraId="5C79D0C2">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C．He can listen in class.</w:t>
      </w:r>
      <w:r>
        <w:rPr>
          <w:rFonts w:ascii="Times New Roman" w:hAnsi="Times New Roman"/>
          <w:szCs w:val="21"/>
        </w:rPr>
        <w:tab/>
      </w:r>
      <w:r>
        <w:rPr>
          <w:rFonts w:ascii="Times New Roman" w:hAnsi="Times New Roman"/>
          <w:szCs w:val="21"/>
        </w:rPr>
        <w:t>D．He can stand up.</w:t>
      </w:r>
    </w:p>
    <w:p w14:paraId="1006DBD1">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34．We know (知道) ________.</w:t>
      </w:r>
    </w:p>
    <w:p w14:paraId="542C469F">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A．Musio is a boy’s name</w:t>
      </w:r>
      <w:r>
        <w:rPr>
          <w:rFonts w:ascii="Times New Roman" w:hAnsi="Times New Roman"/>
          <w:szCs w:val="21"/>
        </w:rPr>
        <w:tab/>
      </w:r>
      <w:r>
        <w:rPr>
          <w:rFonts w:ascii="Times New Roman" w:hAnsi="Times New Roman"/>
          <w:szCs w:val="21"/>
        </w:rPr>
        <w:t>B．Nancy’s friend is very old</w:t>
      </w:r>
    </w:p>
    <w:p w14:paraId="440B587A">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C．Nancy’s number is 582396</w:t>
      </w:r>
      <w:r>
        <w:rPr>
          <w:rFonts w:ascii="Times New Roman" w:hAnsi="Times New Roman"/>
          <w:szCs w:val="21"/>
        </w:rPr>
        <w:tab/>
      </w:r>
      <w:r>
        <w:rPr>
          <w:rFonts w:ascii="Times New Roman" w:hAnsi="Times New Roman"/>
          <w:szCs w:val="21"/>
        </w:rPr>
        <w:t>D．Miss Lin is Nancy’s teacher</w:t>
      </w:r>
    </w:p>
    <w:p w14:paraId="6B5A35EE">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35．Which (哪一个) can be the title for the passage (文章的标题)?</w:t>
      </w:r>
    </w:p>
    <w:p w14:paraId="6923C776">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A．My friend and I</w:t>
      </w:r>
      <w:r>
        <w:rPr>
          <w:rFonts w:ascii="Times New Roman" w:hAnsi="Times New Roman"/>
          <w:szCs w:val="21"/>
        </w:rPr>
        <w:tab/>
      </w:r>
      <w:r>
        <w:rPr>
          <w:rFonts w:ascii="Times New Roman" w:hAnsi="Times New Roman"/>
          <w:szCs w:val="21"/>
        </w:rPr>
        <w:t>B．My English Teacher</w:t>
      </w:r>
    </w:p>
    <w:p w14:paraId="6A4961C7">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C．My English Lesson</w:t>
      </w:r>
      <w:r>
        <w:rPr>
          <w:rFonts w:ascii="Times New Roman" w:hAnsi="Times New Roman"/>
          <w:szCs w:val="21"/>
        </w:rPr>
        <w:tab/>
      </w:r>
      <w:r>
        <w:rPr>
          <w:rFonts w:ascii="Times New Roman" w:hAnsi="Times New Roman"/>
          <w:szCs w:val="21"/>
        </w:rPr>
        <w:t>D．My New Classmate</w:t>
      </w:r>
    </w:p>
    <w:p w14:paraId="2EEF5553">
      <w:pPr>
        <w:keepNext w:val="0"/>
        <w:keepLines w:val="0"/>
        <w:pageBreakBefore w:val="0"/>
        <w:kinsoku/>
        <w:wordWrap/>
        <w:overflowPunct/>
        <w:topLinePunct w:val="0"/>
        <w:autoSpaceDE/>
        <w:autoSpaceDN/>
        <w:bidi w:val="0"/>
        <w:adjustRightInd/>
        <w:snapToGrid/>
        <w:spacing w:line="432" w:lineRule="auto"/>
        <w:ind w:firstLine="420"/>
        <w:jc w:val="center"/>
        <w:textAlignment w:val="center"/>
        <w:rPr>
          <w:rFonts w:ascii="Times New Roman" w:hAnsi="Times New Roman"/>
          <w:szCs w:val="21"/>
        </w:rPr>
      </w:pPr>
      <w:r>
        <w:rPr>
          <w:rFonts w:ascii="Times New Roman" w:hAnsi="Times New Roman"/>
          <w:szCs w:val="21"/>
        </w:rPr>
        <w:t>B</w:t>
      </w:r>
    </w:p>
    <w:p w14:paraId="57233531">
      <w:pPr>
        <w:keepNext w:val="0"/>
        <w:keepLines w:val="0"/>
        <w:pageBreakBefore w:val="0"/>
        <w:kinsoku/>
        <w:wordWrap/>
        <w:overflowPunct/>
        <w:topLinePunct w:val="0"/>
        <w:autoSpaceDE/>
        <w:autoSpaceDN/>
        <w:bidi w:val="0"/>
        <w:adjustRightInd/>
        <w:snapToGrid/>
        <w:spacing w:line="432" w:lineRule="auto"/>
        <w:ind w:firstLine="420"/>
        <w:textAlignment w:val="center"/>
        <w:rPr>
          <w:rFonts w:ascii="Times New Roman" w:hAnsi="Times New Roman"/>
          <w:szCs w:val="21"/>
        </w:rPr>
      </w:pPr>
      <w:r>
        <w:rPr>
          <w:rFonts w:ascii="Times New Roman" w:hAnsi="Times New Roman"/>
          <w:szCs w:val="21"/>
        </w:rPr>
        <w:t xml:space="preserve">Do you know English people’s family names? Everyone（每个人）has a family name. But what does it mean（意思是）? What do family names come from? </w:t>
      </w:r>
    </w:p>
    <w:p w14:paraId="3B71EA8D">
      <w:pPr>
        <w:keepNext w:val="0"/>
        <w:keepLines w:val="0"/>
        <w:pageBreakBefore w:val="0"/>
        <w:kinsoku/>
        <w:wordWrap/>
        <w:overflowPunct/>
        <w:topLinePunct w:val="0"/>
        <w:autoSpaceDE/>
        <w:autoSpaceDN/>
        <w:bidi w:val="0"/>
        <w:adjustRightInd/>
        <w:snapToGrid/>
        <w:spacing w:line="432" w:lineRule="auto"/>
        <w:ind w:firstLine="420"/>
        <w:textAlignment w:val="center"/>
        <w:rPr>
          <w:rFonts w:ascii="Times New Roman" w:hAnsi="Times New Roman"/>
          <w:szCs w:val="21"/>
        </w:rPr>
      </w:pPr>
      <w:r>
        <w:rPr>
          <w:rFonts w:ascii="Times New Roman" w:hAnsi="Times New Roman"/>
          <w:szCs w:val="21"/>
        </w:rPr>
        <w:t>First, some family names are from the place（地点）of people’s homes. If a man lives on or near a hill, his family name may be Hill. In England, people’s family names may be Wood or Lake, because they live near the wood or lake（树林或湖) . Second, family names are from a person’s job. If a person is a cook, he may be Mr. Cook. Third, many people get their family names from their fathers’ given names. If you hear the family name “Jackson”, you will know that he is the son of Jack.</w:t>
      </w:r>
    </w:p>
    <w:p w14:paraId="6209CA30">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36．Some family names come from the place of ________.</w:t>
      </w:r>
    </w:p>
    <w:p w14:paraId="49F9E823">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A．people’s homes</w:t>
      </w:r>
      <w:r>
        <w:rPr>
          <w:rFonts w:ascii="Times New Roman" w:hAnsi="Times New Roman"/>
          <w:szCs w:val="21"/>
        </w:rPr>
        <w:tab/>
      </w:r>
      <w:r>
        <w:rPr>
          <w:rFonts w:ascii="Times New Roman" w:hAnsi="Times New Roman"/>
          <w:szCs w:val="21"/>
        </w:rPr>
        <w:t>B．people’s habits</w:t>
      </w:r>
      <w:r>
        <w:rPr>
          <w:rFonts w:ascii="Times New Roman" w:hAnsi="Times New Roman"/>
          <w:szCs w:val="21"/>
        </w:rPr>
        <w:tab/>
      </w:r>
    </w:p>
    <w:p w14:paraId="54BE83AB">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C．people’s dreams</w:t>
      </w:r>
      <w:r>
        <w:rPr>
          <w:rFonts w:ascii="Times New Roman" w:hAnsi="Times New Roman"/>
          <w:szCs w:val="21"/>
        </w:rPr>
        <w:tab/>
      </w:r>
      <w:r>
        <w:rPr>
          <w:rFonts w:ascii="Times New Roman" w:hAnsi="Times New Roman"/>
          <w:szCs w:val="21"/>
        </w:rPr>
        <w:t>D．people’s schools</w:t>
      </w:r>
    </w:p>
    <w:p w14:paraId="00F6C730">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37．If a man lives near a lake, what may his family name be?</w:t>
      </w:r>
    </w:p>
    <w:p w14:paraId="39DE1AB5">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A．Hill.</w:t>
      </w:r>
      <w:r>
        <w:rPr>
          <w:rFonts w:ascii="Times New Roman" w:hAnsi="Times New Roman"/>
          <w:szCs w:val="21"/>
        </w:rPr>
        <w:tab/>
      </w:r>
      <w:r>
        <w:rPr>
          <w:rFonts w:ascii="Times New Roman" w:hAnsi="Times New Roman"/>
          <w:szCs w:val="21"/>
        </w:rPr>
        <w:t>B．Wood.</w:t>
      </w:r>
      <w:r>
        <w:rPr>
          <w:rFonts w:ascii="Times New Roman" w:hAnsi="Times New Roman"/>
          <w:szCs w:val="21"/>
        </w:rPr>
        <w:tab/>
      </w:r>
      <w:r>
        <w:rPr>
          <w:rFonts w:ascii="Times New Roman" w:hAnsi="Times New Roman"/>
          <w:szCs w:val="21"/>
        </w:rPr>
        <w:t>C．Lake.</w:t>
      </w:r>
      <w:r>
        <w:rPr>
          <w:rFonts w:ascii="Times New Roman" w:hAnsi="Times New Roman"/>
          <w:szCs w:val="21"/>
        </w:rPr>
        <w:tab/>
      </w:r>
      <w:r>
        <w:rPr>
          <w:rFonts w:ascii="Times New Roman" w:hAnsi="Times New Roman"/>
          <w:szCs w:val="21"/>
        </w:rPr>
        <w:t>D．Cook.</w:t>
      </w:r>
    </w:p>
    <w:p w14:paraId="76E2E1F7">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38．If you hear the family name “Jackson”, you will know that he is the son of ________.</w:t>
      </w:r>
    </w:p>
    <w:p w14:paraId="358B1EB0">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A．Tom</w:t>
      </w:r>
      <w:r>
        <w:rPr>
          <w:rFonts w:ascii="Times New Roman" w:hAnsi="Times New Roman"/>
          <w:szCs w:val="21"/>
        </w:rPr>
        <w:tab/>
      </w:r>
      <w:r>
        <w:rPr>
          <w:rFonts w:ascii="Times New Roman" w:hAnsi="Times New Roman"/>
          <w:szCs w:val="21"/>
        </w:rPr>
        <w:t>B．Jack</w:t>
      </w:r>
      <w:r>
        <w:rPr>
          <w:rFonts w:ascii="Times New Roman" w:hAnsi="Times New Roman"/>
          <w:szCs w:val="21"/>
        </w:rPr>
        <w:tab/>
      </w:r>
      <w:r>
        <w:rPr>
          <w:rFonts w:ascii="Times New Roman" w:hAnsi="Times New Roman"/>
          <w:szCs w:val="21"/>
        </w:rPr>
        <w:t>C．Jasper</w:t>
      </w:r>
      <w:r>
        <w:rPr>
          <w:rFonts w:ascii="Times New Roman" w:hAnsi="Times New Roman"/>
          <w:szCs w:val="21"/>
        </w:rPr>
        <w:tab/>
      </w:r>
      <w:r>
        <w:rPr>
          <w:rFonts w:ascii="Times New Roman" w:hAnsi="Times New Roman"/>
          <w:szCs w:val="21"/>
        </w:rPr>
        <w:t>D．Daniel</w:t>
      </w:r>
    </w:p>
    <w:p w14:paraId="1BD8B139">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39．How many kinds of family names are mentioned（提到）?</w:t>
      </w:r>
    </w:p>
    <w:p w14:paraId="03D9DD63">
      <w:pPr>
        <w:keepNext w:val="0"/>
        <w:keepLines w:val="0"/>
        <w:pageBreakBefore w:val="0"/>
        <w:tabs>
          <w:tab w:val="left" w:pos="2078"/>
          <w:tab w:val="left" w:pos="4156"/>
          <w:tab w:val="left" w:pos="6234"/>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A．One.</w:t>
      </w:r>
      <w:r>
        <w:rPr>
          <w:rFonts w:ascii="Times New Roman" w:hAnsi="Times New Roman"/>
          <w:szCs w:val="21"/>
        </w:rPr>
        <w:tab/>
      </w:r>
      <w:r>
        <w:rPr>
          <w:rFonts w:ascii="Times New Roman" w:hAnsi="Times New Roman"/>
          <w:szCs w:val="21"/>
        </w:rPr>
        <w:t>B．Two.</w:t>
      </w:r>
      <w:r>
        <w:rPr>
          <w:rFonts w:ascii="Times New Roman" w:hAnsi="Times New Roman"/>
          <w:szCs w:val="21"/>
        </w:rPr>
        <w:tab/>
      </w:r>
      <w:r>
        <w:rPr>
          <w:rFonts w:ascii="Times New Roman" w:hAnsi="Times New Roman"/>
          <w:szCs w:val="21"/>
        </w:rPr>
        <w:t>C．Three.</w:t>
      </w:r>
      <w:r>
        <w:rPr>
          <w:rFonts w:ascii="Times New Roman" w:hAnsi="Times New Roman"/>
          <w:szCs w:val="21"/>
        </w:rPr>
        <w:tab/>
      </w:r>
      <w:r>
        <w:rPr>
          <w:rFonts w:ascii="Times New Roman" w:hAnsi="Times New Roman"/>
          <w:szCs w:val="21"/>
        </w:rPr>
        <w:t>D．Four.</w:t>
      </w:r>
    </w:p>
    <w:p w14:paraId="4442ACA3">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40．What’s the best title of the passage?</w:t>
      </w:r>
    </w:p>
    <w:p w14:paraId="210DF6E2">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szCs w:val="21"/>
        </w:rPr>
      </w:pPr>
      <w:r>
        <w:rPr>
          <w:rFonts w:ascii="Times New Roman" w:hAnsi="Times New Roman"/>
          <w:szCs w:val="21"/>
        </w:rPr>
        <w:t>A．A Cook</w:t>
      </w:r>
      <w:r>
        <w:rPr>
          <w:rFonts w:ascii="Times New Roman" w:hAnsi="Times New Roman"/>
          <w:szCs w:val="21"/>
        </w:rPr>
        <w:tab/>
      </w:r>
      <w:r>
        <w:rPr>
          <w:rFonts w:ascii="Times New Roman" w:hAnsi="Times New Roman"/>
          <w:szCs w:val="21"/>
        </w:rPr>
        <w:t>B．English People’s Family Names</w:t>
      </w:r>
    </w:p>
    <w:p w14:paraId="6CA7D6C5">
      <w:pPr>
        <w:keepNext w:val="0"/>
        <w:keepLines w:val="0"/>
        <w:pageBreakBefore w:val="0"/>
        <w:tabs>
          <w:tab w:val="left" w:pos="4156"/>
        </w:tabs>
        <w:kinsoku/>
        <w:wordWrap/>
        <w:overflowPunct/>
        <w:topLinePunct w:val="0"/>
        <w:autoSpaceDE/>
        <w:autoSpaceDN/>
        <w:bidi w:val="0"/>
        <w:adjustRightInd/>
        <w:snapToGrid/>
        <w:spacing w:line="432" w:lineRule="auto"/>
        <w:ind w:left="380"/>
        <w:jc w:val="left"/>
        <w:textAlignment w:val="center"/>
        <w:rPr>
          <w:rFonts w:ascii="Times New Roman" w:hAnsi="Times New Roman"/>
          <w:b/>
          <w:color w:val="000000"/>
          <w:szCs w:val="21"/>
        </w:rPr>
      </w:pPr>
      <w:r>
        <w:rPr>
          <w:rFonts w:ascii="Times New Roman" w:hAnsi="Times New Roman"/>
          <w:szCs w:val="21"/>
        </w:rPr>
        <w:t>C．Hill and Lake</w:t>
      </w:r>
      <w:r>
        <w:rPr>
          <w:rFonts w:ascii="Times New Roman" w:hAnsi="Times New Roman"/>
          <w:szCs w:val="21"/>
        </w:rPr>
        <w:tab/>
      </w:r>
      <w:r>
        <w:rPr>
          <w:rFonts w:ascii="Times New Roman" w:hAnsi="Times New Roman"/>
          <w:szCs w:val="21"/>
        </w:rPr>
        <w:t>D．Jack’s Father</w:t>
      </w:r>
    </w:p>
    <w:p w14:paraId="3138A35E">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color w:val="000000"/>
          <w:szCs w:val="21"/>
        </w:rPr>
      </w:pPr>
      <w:r>
        <w:rPr>
          <w:rFonts w:ascii="Times New Roman" w:hAnsi="Times New Roman"/>
          <w:b/>
          <w:color w:val="000000"/>
          <w:szCs w:val="21"/>
        </w:rPr>
        <w:t>五、单词拼写</w:t>
      </w:r>
      <w:r>
        <w:rPr>
          <w:rFonts w:ascii="Times New Roman" w:hAnsi="Times New Roman"/>
          <w:b/>
          <w:szCs w:val="21"/>
        </w:rPr>
        <w:t>。(本大题共10小题，每小题1分，共10分)</w:t>
      </w:r>
    </w:p>
    <w:p w14:paraId="714FB78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41．What </w:t>
      </w:r>
      <w:r>
        <w:rPr>
          <w:rFonts w:ascii="Times New Roman" w:hAnsi="Times New Roman"/>
          <w:szCs w:val="21"/>
          <w:u w:val="single"/>
        </w:rPr>
        <w:t xml:space="preserve">        </w:t>
      </w:r>
      <w:r>
        <w:rPr>
          <w:rFonts w:ascii="Times New Roman" w:hAnsi="Times New Roman"/>
          <w:szCs w:val="21"/>
        </w:rPr>
        <w:t xml:space="preserve"> (年级) are you in, Jack?</w:t>
      </w:r>
    </w:p>
    <w:p w14:paraId="6B318510">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42．He has many </w:t>
      </w:r>
      <w:r>
        <w:rPr>
          <w:rFonts w:ascii="Times New Roman" w:hAnsi="Times New Roman"/>
          <w:szCs w:val="21"/>
          <w:u w:val="single"/>
        </w:rPr>
        <w:t xml:space="preserve">               </w:t>
      </w:r>
      <w:r>
        <w:rPr>
          <w:rFonts w:ascii="Times New Roman" w:hAnsi="Times New Roman"/>
          <w:szCs w:val="21"/>
        </w:rPr>
        <w:t xml:space="preserve"> (同班同学) this year.</w:t>
      </w:r>
    </w:p>
    <w:p w14:paraId="146FFFA4">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43．They often play </w:t>
      </w:r>
      <w:r>
        <w:rPr>
          <w:rFonts w:ascii="Times New Roman" w:hAnsi="Times New Roman"/>
          <w:szCs w:val="21"/>
          <w:u w:val="single"/>
        </w:rPr>
        <w:t xml:space="preserve">          </w:t>
      </w:r>
      <w:r>
        <w:rPr>
          <w:rFonts w:ascii="Times New Roman" w:hAnsi="Times New Roman"/>
          <w:szCs w:val="21"/>
        </w:rPr>
        <w:t xml:space="preserve"> (网球) in the afternoon.</w:t>
      </w:r>
    </w:p>
    <w:p w14:paraId="05670C52">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44．Thanks for giving me some </w:t>
      </w:r>
      <w:r>
        <w:rPr>
          <w:rFonts w:ascii="Times New Roman" w:hAnsi="Times New Roman"/>
          <w:szCs w:val="21"/>
          <w:u w:val="single"/>
        </w:rPr>
        <w:t xml:space="preserve">            </w:t>
      </w:r>
      <w:r>
        <w:rPr>
          <w:rFonts w:ascii="Times New Roman" w:hAnsi="Times New Roman"/>
          <w:szCs w:val="21"/>
        </w:rPr>
        <w:t xml:space="preserve"> (信息).</w:t>
      </w:r>
    </w:p>
    <w:p w14:paraId="1114F248">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45．Tom likes singing and takes part in the school </w:t>
      </w:r>
      <w:r>
        <w:rPr>
          <w:rFonts w:ascii="Times New Roman" w:hAnsi="Times New Roman"/>
          <w:szCs w:val="21"/>
          <w:u w:val="single"/>
        </w:rPr>
        <w:t xml:space="preserve">            </w:t>
      </w:r>
      <w:r>
        <w:rPr>
          <w:rFonts w:ascii="Times New Roman" w:hAnsi="Times New Roman"/>
          <w:szCs w:val="21"/>
        </w:rPr>
        <w:t>（乐队）.</w:t>
      </w:r>
    </w:p>
    <w:p w14:paraId="0CCA58B5">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46．Can you play the </w:t>
      </w:r>
      <w:r>
        <w:rPr>
          <w:rFonts w:ascii="Times New Roman" w:hAnsi="Times New Roman"/>
          <w:szCs w:val="21"/>
          <w:u w:val="single"/>
        </w:rPr>
        <w:t xml:space="preserve">           </w:t>
      </w:r>
      <w:r>
        <w:rPr>
          <w:rFonts w:ascii="Times New Roman" w:hAnsi="Times New Roman"/>
          <w:szCs w:val="21"/>
        </w:rPr>
        <w:t>（吉他）.</w:t>
      </w:r>
    </w:p>
    <w:p w14:paraId="3C757A7B">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47．It’s easy! </w:t>
      </w:r>
      <w:r>
        <w:rPr>
          <w:rFonts w:ascii="Times New Roman" w:hAnsi="Times New Roman"/>
          <w:szCs w:val="21"/>
          <w:u w:val="single"/>
        </w:rPr>
        <w:t xml:space="preserve">         </w:t>
      </w:r>
      <w:r>
        <w:rPr>
          <w:rFonts w:ascii="Times New Roman" w:hAnsi="Times New Roman"/>
          <w:szCs w:val="21"/>
        </w:rPr>
        <w:t xml:space="preserve"> (甚至) a child can do it.</w:t>
      </w:r>
    </w:p>
    <w:p w14:paraId="4A454C83">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48．Australia and France are my favorite </w:t>
      </w:r>
      <w:r>
        <w:rPr>
          <w:rFonts w:ascii="Times New Roman" w:hAnsi="Times New Roman"/>
          <w:szCs w:val="21"/>
          <w:u w:val="single"/>
        </w:rPr>
        <w:t xml:space="preserve">            </w:t>
      </w:r>
      <w:r>
        <w:rPr>
          <w:rFonts w:ascii="Times New Roman" w:hAnsi="Times New Roman"/>
          <w:szCs w:val="21"/>
        </w:rPr>
        <w:t xml:space="preserve"> (country).</w:t>
      </w:r>
    </w:p>
    <w:p w14:paraId="286FF931">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49．Do you have many </w:t>
      </w:r>
      <w:r>
        <w:rPr>
          <w:rFonts w:ascii="Times New Roman" w:hAnsi="Times New Roman"/>
          <w:szCs w:val="21"/>
          <w:u w:val="single"/>
        </w:rPr>
        <w:t xml:space="preserve">           </w:t>
      </w:r>
      <w:r>
        <w:rPr>
          <w:rFonts w:ascii="Times New Roman" w:hAnsi="Times New Roman"/>
          <w:szCs w:val="21"/>
        </w:rPr>
        <w:t xml:space="preserve"> (hobby)?</w:t>
      </w:r>
    </w:p>
    <w:p w14:paraId="2E6FAC8D">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color w:val="000000"/>
          <w:szCs w:val="21"/>
        </w:rPr>
      </w:pPr>
      <w:r>
        <w:rPr>
          <w:rFonts w:ascii="Times New Roman" w:hAnsi="Times New Roman"/>
          <w:szCs w:val="21"/>
        </w:rPr>
        <w:t xml:space="preserve">50．The twins </w:t>
      </w:r>
      <w:r>
        <w:rPr>
          <w:rFonts w:ascii="Times New Roman" w:hAnsi="Times New Roman"/>
          <w:szCs w:val="21"/>
          <w:u w:val="single"/>
        </w:rPr>
        <w:t xml:space="preserve">            </w:t>
      </w:r>
      <w:r>
        <w:rPr>
          <w:rFonts w:ascii="Times New Roman" w:hAnsi="Times New Roman"/>
          <w:szCs w:val="21"/>
        </w:rPr>
        <w:t xml:space="preserve"> (not be) at school today.</w:t>
      </w:r>
    </w:p>
    <w:p w14:paraId="0DFD1B81">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color w:val="000000"/>
          <w:szCs w:val="21"/>
        </w:rPr>
      </w:pPr>
      <w:r>
        <w:rPr>
          <w:rFonts w:ascii="Times New Roman" w:hAnsi="Times New Roman"/>
          <w:b/>
          <w:color w:val="000000"/>
          <w:szCs w:val="21"/>
        </w:rPr>
        <w:t>六、完成句子</w:t>
      </w:r>
      <w:r>
        <w:rPr>
          <w:rFonts w:ascii="Times New Roman" w:hAnsi="Times New Roman"/>
          <w:b/>
          <w:szCs w:val="21"/>
        </w:rPr>
        <w:t>。(本大题共5小题，每小题2分，共10分)</w:t>
      </w:r>
    </w:p>
    <w:p w14:paraId="00DB36E7">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51．</w:t>
      </w:r>
      <w:r>
        <w:rPr>
          <w:rFonts w:ascii="Times New Roman" w:hAnsi="Times New Roman"/>
          <w:color w:val="000000"/>
          <w:szCs w:val="21"/>
          <w:shd w:val="clear" w:color="auto" w:fill="FFFFFF"/>
        </w:rPr>
        <w:t>鲍勃是我的名字，格林是我的姓氏。</w:t>
      </w:r>
      <w:r>
        <w:rPr>
          <w:rFonts w:ascii="Times New Roman" w:hAnsi="Times New Roman"/>
          <w:szCs w:val="21"/>
          <w:shd w:val="clear" w:color="auto" w:fill="FFFFFF"/>
        </w:rPr>
        <w:br/>
      </w:r>
      <w:r>
        <w:rPr>
          <w:rFonts w:ascii="Times New Roman" w:hAnsi="Times New Roman"/>
          <w:szCs w:val="21"/>
          <w:shd w:val="clear" w:color="auto" w:fill="FFFFFF"/>
        </w:rPr>
        <w:tab/>
      </w:r>
      <w:r>
        <w:rPr>
          <w:rFonts w:ascii="Times New Roman" w:hAnsi="Times New Roman"/>
          <w:color w:val="000000"/>
          <w:szCs w:val="21"/>
          <w:shd w:val="clear" w:color="auto" w:fill="FFFFFF"/>
        </w:rPr>
        <w:t>Bob is my </w:t>
      </w:r>
      <w:r>
        <w:rPr>
          <w:rFonts w:ascii="Times New Roman" w:hAnsi="Times New Roman"/>
          <w:szCs w:val="21"/>
        </w:rPr>
        <w:t>________</w:t>
      </w:r>
      <w:r>
        <w:rPr>
          <w:rFonts w:ascii="Times New Roman" w:hAnsi="Times New Roman"/>
          <w:color w:val="000000"/>
          <w:szCs w:val="21"/>
          <w:shd w:val="clear" w:color="auto" w:fill="FFFFFF"/>
        </w:rPr>
        <w:t> name, and Green is my </w:t>
      </w:r>
      <w:r>
        <w:rPr>
          <w:rFonts w:ascii="Times New Roman" w:hAnsi="Times New Roman"/>
          <w:szCs w:val="21"/>
        </w:rPr>
        <w:t>________</w:t>
      </w:r>
      <w:r>
        <w:rPr>
          <w:rFonts w:ascii="Times New Roman" w:hAnsi="Times New Roman"/>
          <w:color w:val="000000"/>
          <w:szCs w:val="21"/>
          <w:shd w:val="clear" w:color="auto" w:fill="FFFFFF"/>
        </w:rPr>
        <w:t> name.</w:t>
      </w:r>
    </w:p>
    <w:p w14:paraId="71BFCBF6">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52．我越了解他，就越喜欢他。</w:t>
      </w:r>
    </w:p>
    <w:p w14:paraId="565AE575">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rPr>
        <w:t xml:space="preserve">The more I </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him, the more I like him.</w:t>
      </w:r>
    </w:p>
    <w:p w14:paraId="6C41E4CB">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53．我们是好朋友，我们经常互相帮助。</w:t>
      </w:r>
    </w:p>
    <w:p w14:paraId="66E9BBD9">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rPr>
        <w:t xml:space="preserve">We are good friends and we often help </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w:t>
      </w:r>
    </w:p>
    <w:p w14:paraId="2690D5D8">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54．我们在同一个班级. </w:t>
      </w:r>
    </w:p>
    <w:p w14:paraId="6E5244A1">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rPr>
        <w:t xml:space="preserve">We are </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 </w:t>
      </w:r>
    </w:p>
    <w:p w14:paraId="27FF8C4F">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55．我想成为你的朋友。</w:t>
      </w:r>
    </w:p>
    <w:p w14:paraId="21E699BD">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rPr>
        <w:t xml:space="preserve">I’d like to </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with you.</w:t>
      </w:r>
    </w:p>
    <w:p w14:paraId="1AB06161">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color w:val="000000"/>
          <w:szCs w:val="21"/>
        </w:rPr>
      </w:pPr>
      <w:r>
        <w:rPr>
          <w:rFonts w:ascii="Times New Roman" w:hAnsi="Times New Roman"/>
          <w:b/>
          <w:color w:val="000000"/>
          <w:szCs w:val="21"/>
        </w:rPr>
        <w:t>七、句型转换</w:t>
      </w:r>
      <w:r>
        <w:rPr>
          <w:rFonts w:ascii="Times New Roman" w:hAnsi="Times New Roman"/>
          <w:b/>
          <w:szCs w:val="21"/>
        </w:rPr>
        <w:t>。(本大题共5小题，每小题2分，共10分)</w:t>
      </w:r>
    </w:p>
    <w:p w14:paraId="589B329E">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56．They are both my friends. （同义句转换）</w:t>
      </w:r>
    </w:p>
    <w:p w14:paraId="59F1DB1D">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them are my friends.</w:t>
      </w:r>
    </w:p>
    <w:p w14:paraId="562E1E4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57．This is my jacket.（改为复数句）</w:t>
      </w:r>
    </w:p>
    <w:p w14:paraId="4BA97165">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my </w:t>
      </w:r>
      <w:r>
        <w:rPr>
          <w:rFonts w:ascii="Times New Roman" w:hAnsi="Times New Roman"/>
          <w:szCs w:val="21"/>
          <w:u w:val="single"/>
        </w:rPr>
        <w:t xml:space="preserve">      </w:t>
      </w:r>
      <w:r>
        <w:rPr>
          <w:rFonts w:ascii="Times New Roman" w:hAnsi="Times New Roman"/>
          <w:szCs w:val="21"/>
        </w:rPr>
        <w:t>.</w:t>
      </w:r>
    </w:p>
    <w:p w14:paraId="2B993384">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 xml:space="preserve">58．That girl in red is </w:t>
      </w:r>
      <w:r>
        <w:rPr>
          <w:rFonts w:ascii="Times New Roman" w:hAnsi="Times New Roman"/>
          <w:szCs w:val="21"/>
          <w:u w:val="single"/>
        </w:rPr>
        <w:t>Linda</w:t>
      </w:r>
      <w:r>
        <w:rPr>
          <w:rFonts w:ascii="Times New Roman" w:hAnsi="Times New Roman"/>
          <w:szCs w:val="21"/>
        </w:rPr>
        <w:t>.（对划线部分提问）</w:t>
      </w:r>
    </w:p>
    <w:p w14:paraId="67A9B978">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that girl in red?</w:t>
      </w:r>
    </w:p>
    <w:p w14:paraId="41A33F35">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59．That is Linda’s cup.（改为一般疑问句）</w:t>
      </w:r>
    </w:p>
    <w:p w14:paraId="73B35EFB">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Linda’s cup?</w:t>
      </w:r>
    </w:p>
    <w:p w14:paraId="27461F2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60．Lucy comes from England.</w:t>
      </w:r>
    </w:p>
    <w:p w14:paraId="5BC9F853">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rPr>
        <w:t xml:space="preserve">Lucy </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szCs w:val="21"/>
          <w:u w:val="single"/>
        </w:rPr>
        <w:t xml:space="preserve">        </w:t>
      </w:r>
      <w:r>
        <w:rPr>
          <w:rFonts w:ascii="Times New Roman" w:hAnsi="Times New Roman"/>
          <w:szCs w:val="21"/>
        </w:rPr>
        <w:t xml:space="preserve"> England.</w:t>
      </w:r>
    </w:p>
    <w:p w14:paraId="227377F4">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color w:val="000000"/>
          <w:szCs w:val="21"/>
        </w:rPr>
      </w:pPr>
      <w:r>
        <w:rPr>
          <w:rFonts w:ascii="Times New Roman" w:hAnsi="Times New Roman"/>
          <w:b/>
          <w:color w:val="000000"/>
          <w:szCs w:val="21"/>
        </w:rPr>
        <w:t>八、短文填空</w:t>
      </w:r>
      <w:r>
        <w:rPr>
          <w:rFonts w:ascii="Times New Roman" w:hAnsi="Times New Roman"/>
          <w:b/>
          <w:szCs w:val="21"/>
        </w:rPr>
        <w:t>。(本大题共10小题，每小题1分，共10分)</w:t>
      </w:r>
    </w:p>
    <w:p w14:paraId="748B520A">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阅读下面材料，在空白处填入适当的内容（1个单词）或括号内单词的正确形式。</w:t>
      </w:r>
    </w:p>
    <w:p w14:paraId="39F899AF">
      <w:pPr>
        <w:keepNext w:val="0"/>
        <w:keepLines w:val="0"/>
        <w:pageBreakBefore w:val="0"/>
        <w:kinsoku/>
        <w:wordWrap/>
        <w:overflowPunct/>
        <w:topLinePunct w:val="0"/>
        <w:autoSpaceDE/>
        <w:autoSpaceDN/>
        <w:bidi w:val="0"/>
        <w:adjustRightInd/>
        <w:snapToGrid/>
        <w:spacing w:line="432" w:lineRule="auto"/>
        <w:ind w:firstLine="560"/>
        <w:textAlignment w:val="center"/>
        <w:rPr>
          <w:rFonts w:ascii="Times New Roman" w:hAnsi="Times New Roman"/>
          <w:szCs w:val="21"/>
        </w:rPr>
      </w:pPr>
      <w:r>
        <w:rPr>
          <w:rFonts w:ascii="Times New Roman" w:hAnsi="Times New Roman"/>
          <w:szCs w:val="21"/>
        </w:rPr>
        <w:t xml:space="preserve">Good morning. </w:t>
      </w:r>
      <w:r>
        <w:rPr>
          <w:rFonts w:ascii="Times New Roman" w:hAnsi="Times New Roman"/>
          <w:szCs w:val="21"/>
          <w:u w:val="single"/>
        </w:rPr>
        <w:t xml:space="preserve">    61    </w:t>
      </w:r>
      <w:r>
        <w:rPr>
          <w:rFonts w:ascii="Times New Roman" w:hAnsi="Times New Roman"/>
          <w:szCs w:val="21"/>
        </w:rPr>
        <w:t xml:space="preserve"> are you? Nice to meet you. My name is Nancy Hand. Nancy is my </w:t>
      </w:r>
      <w:r>
        <w:rPr>
          <w:rFonts w:ascii="Times New Roman" w:hAnsi="Times New Roman"/>
          <w:szCs w:val="21"/>
          <w:u w:val="single"/>
        </w:rPr>
        <w:t xml:space="preserve">    62    </w:t>
      </w:r>
      <w:r>
        <w:rPr>
          <w:rFonts w:ascii="Times New Roman" w:hAnsi="Times New Roman"/>
          <w:szCs w:val="21"/>
        </w:rPr>
        <w:t xml:space="preserve"> (one) name. Hand is my last name. I am from the UK. I am 13 years old. I’m a student </w:t>
      </w:r>
      <w:r>
        <w:rPr>
          <w:rFonts w:ascii="Times New Roman" w:hAnsi="Times New Roman"/>
          <w:szCs w:val="21"/>
          <w:u w:val="single"/>
        </w:rPr>
        <w:t xml:space="preserve">    63    </w:t>
      </w:r>
      <w:r>
        <w:rPr>
          <w:rFonts w:ascii="Times New Roman" w:hAnsi="Times New Roman"/>
          <w:szCs w:val="21"/>
        </w:rPr>
        <w:t xml:space="preserve"> China now. I’m in Xingzhi Middle School. Students in my class </w:t>
      </w:r>
      <w:r>
        <w:rPr>
          <w:rFonts w:ascii="Times New Roman" w:hAnsi="Times New Roman"/>
          <w:szCs w:val="21"/>
          <w:u w:val="single"/>
        </w:rPr>
        <w:t xml:space="preserve">    64    </w:t>
      </w:r>
      <w:r>
        <w:rPr>
          <w:rFonts w:ascii="Times New Roman" w:hAnsi="Times New Roman"/>
          <w:szCs w:val="21"/>
        </w:rPr>
        <w:t xml:space="preserve"> (be) very nice. I like to play(玩) with them.</w:t>
      </w:r>
    </w:p>
    <w:p w14:paraId="2A532CCC">
      <w:pPr>
        <w:keepNext w:val="0"/>
        <w:keepLines w:val="0"/>
        <w:pageBreakBefore w:val="0"/>
        <w:kinsoku/>
        <w:wordWrap/>
        <w:overflowPunct/>
        <w:topLinePunct w:val="0"/>
        <w:autoSpaceDE/>
        <w:autoSpaceDN/>
        <w:bidi w:val="0"/>
        <w:adjustRightInd/>
        <w:snapToGrid/>
        <w:spacing w:line="432" w:lineRule="auto"/>
        <w:ind w:firstLine="560"/>
        <w:textAlignment w:val="center"/>
        <w:rPr>
          <w:rFonts w:ascii="Times New Roman" w:hAnsi="Times New Roman"/>
          <w:szCs w:val="21"/>
        </w:rPr>
      </w:pPr>
      <w:r>
        <w:rPr>
          <w:rFonts w:ascii="Times New Roman" w:hAnsi="Times New Roman"/>
          <w:szCs w:val="21"/>
        </w:rPr>
        <w:t xml:space="preserve">Peter is in Class One, Grade Seven. He’s my classmate. I can </w:t>
      </w:r>
      <w:r>
        <w:rPr>
          <w:rFonts w:ascii="Times New Roman" w:hAnsi="Times New Roman"/>
          <w:szCs w:val="21"/>
          <w:u w:val="single"/>
        </w:rPr>
        <w:t xml:space="preserve">    65    </w:t>
      </w:r>
      <w:r>
        <w:rPr>
          <w:rFonts w:ascii="Times New Roman" w:hAnsi="Times New Roman"/>
          <w:szCs w:val="21"/>
        </w:rPr>
        <w:t xml:space="preserve"> (spell) his name, P-E-T-E-R. He’s 13, too. He likes black very much. He has a black phone, three black </w:t>
      </w:r>
      <w:r>
        <w:rPr>
          <w:rFonts w:ascii="Times New Roman" w:hAnsi="Times New Roman"/>
          <w:szCs w:val="21"/>
          <w:u w:val="single"/>
        </w:rPr>
        <w:t xml:space="preserve">    66    </w:t>
      </w:r>
      <w:r>
        <w:rPr>
          <w:rFonts w:ascii="Times New Roman" w:hAnsi="Times New Roman"/>
          <w:szCs w:val="21"/>
        </w:rPr>
        <w:t xml:space="preserve"> (ruler) and a black eraser. And 325-2145 is </w:t>
      </w:r>
      <w:r>
        <w:rPr>
          <w:rFonts w:ascii="Times New Roman" w:hAnsi="Times New Roman"/>
          <w:szCs w:val="21"/>
          <w:u w:val="single"/>
        </w:rPr>
        <w:t xml:space="preserve">    67    </w:t>
      </w:r>
      <w:r>
        <w:rPr>
          <w:rFonts w:ascii="Times New Roman" w:hAnsi="Times New Roman"/>
          <w:szCs w:val="21"/>
        </w:rPr>
        <w:t xml:space="preserve"> (he) telephone number. Cathy is my friend. She’s </w:t>
      </w:r>
      <w:r>
        <w:rPr>
          <w:rFonts w:ascii="Times New Roman" w:hAnsi="Times New Roman"/>
          <w:szCs w:val="21"/>
          <w:u w:val="single"/>
        </w:rPr>
        <w:t xml:space="preserve">    68    </w:t>
      </w:r>
      <w:r>
        <w:rPr>
          <w:rFonts w:ascii="Times New Roman" w:hAnsi="Times New Roman"/>
          <w:szCs w:val="21"/>
        </w:rPr>
        <w:t xml:space="preserve"> English girl. Her favourite color is white. She has a white jacket, a white pen </w:t>
      </w:r>
      <w:r>
        <w:rPr>
          <w:rFonts w:ascii="Times New Roman" w:hAnsi="Times New Roman"/>
          <w:szCs w:val="21"/>
          <w:u w:val="single"/>
        </w:rPr>
        <w:t xml:space="preserve">    69    </w:t>
      </w:r>
      <w:r>
        <w:rPr>
          <w:rFonts w:ascii="Times New Roman" w:hAnsi="Times New Roman"/>
          <w:szCs w:val="21"/>
        </w:rPr>
        <w:t xml:space="preserve"> a white cup. Her favorite </w:t>
      </w:r>
      <w:r>
        <w:rPr>
          <w:rFonts w:ascii="Times New Roman" w:hAnsi="Times New Roman"/>
          <w:szCs w:val="21"/>
          <w:u w:val="single"/>
        </w:rPr>
        <w:t xml:space="preserve">     70     </w:t>
      </w:r>
      <w:r>
        <w:rPr>
          <w:rFonts w:ascii="Times New Roman" w:hAnsi="Times New Roman"/>
          <w:szCs w:val="21"/>
        </w:rPr>
        <w:t xml:space="preserve"> (number) are six and eight, because she thinks they are lucky numbers. Her telephone is red. Her telephone number is 365-2458.</w:t>
      </w:r>
    </w:p>
    <w:p w14:paraId="20E5DDC2">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b/>
          <w:szCs w:val="21"/>
        </w:rPr>
      </w:pPr>
      <w:r>
        <w:rPr>
          <w:rFonts w:ascii="Times New Roman" w:hAnsi="Times New Roman"/>
          <w:b/>
          <w:color w:val="000000"/>
          <w:szCs w:val="21"/>
        </w:rPr>
        <w:t>九、书面表达</w:t>
      </w:r>
      <w:r>
        <w:rPr>
          <w:rFonts w:ascii="Times New Roman" w:hAnsi="Times New Roman"/>
          <w:b/>
          <w:szCs w:val="21"/>
        </w:rPr>
        <w:t>。(共10分)</w:t>
      </w:r>
    </w:p>
    <w:p w14:paraId="14DAFB1D">
      <w:pPr>
        <w:keepNext w:val="0"/>
        <w:keepLines w:val="0"/>
        <w:pageBreakBefore w:val="0"/>
        <w:kinsoku/>
        <w:wordWrap/>
        <w:overflowPunct/>
        <w:topLinePunct w:val="0"/>
        <w:autoSpaceDE/>
        <w:autoSpaceDN/>
        <w:bidi w:val="0"/>
        <w:adjustRightInd/>
        <w:snapToGrid/>
        <w:spacing w:line="432" w:lineRule="auto"/>
        <w:ind w:firstLine="420" w:firstLineChars="200"/>
        <w:jc w:val="left"/>
        <w:textAlignment w:val="center"/>
        <w:rPr>
          <w:rFonts w:ascii="Times New Roman" w:hAnsi="Times New Roman"/>
          <w:szCs w:val="21"/>
        </w:rPr>
      </w:pPr>
      <w:r>
        <w:rPr>
          <w:rFonts w:ascii="Times New Roman" w:hAnsi="Times New Roman"/>
          <w:szCs w:val="21"/>
        </w:rPr>
        <w:t>明天是新学期的第一堂英语课，老师让你们用英语进行自我介绍。请你写一段话为明天英语课上的发言做准备。</w:t>
      </w:r>
    </w:p>
    <w:p w14:paraId="642672A3">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要点包括：</w:t>
      </w:r>
    </w:p>
    <w:p w14:paraId="61B92E8D">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1. 姓名，年龄，电话；</w:t>
      </w:r>
    </w:p>
    <w:p w14:paraId="65E65AC5">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2. 最喜欢的颜色是白色，爱整洁；</w:t>
      </w:r>
    </w:p>
    <w:p w14:paraId="7D882FCC">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3. 喜欢运动，放学后总是和朋友们在学校打乒乓球。</w:t>
      </w:r>
    </w:p>
    <w:p w14:paraId="42DBB877">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要求：50 词左右。短文开头和结尾已给出，不计入总词数。</w:t>
      </w:r>
    </w:p>
    <w:p w14:paraId="6F8AFC24">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参考词汇：我最喜欢的颜色 my favorite color</w:t>
      </w:r>
    </w:p>
    <w:p w14:paraId="06D091E5">
      <w:pPr>
        <w:keepNext w:val="0"/>
        <w:keepLines w:val="0"/>
        <w:pageBreakBefore w:val="0"/>
        <w:kinsoku/>
        <w:wordWrap/>
        <w:overflowPunct/>
        <w:topLinePunct w:val="0"/>
        <w:autoSpaceDE/>
        <w:autoSpaceDN/>
        <w:bidi w:val="0"/>
        <w:adjustRightInd/>
        <w:snapToGrid/>
        <w:spacing w:line="432" w:lineRule="auto"/>
        <w:ind w:firstLine="420"/>
        <w:jc w:val="left"/>
        <w:textAlignment w:val="center"/>
        <w:rPr>
          <w:rFonts w:ascii="Times New Roman" w:hAnsi="Times New Roman"/>
          <w:szCs w:val="21"/>
        </w:rPr>
      </w:pPr>
      <w:r>
        <w:rPr>
          <w:rFonts w:ascii="Times New Roman" w:hAnsi="Times New Roman"/>
          <w:szCs w:val="21"/>
        </w:rPr>
        <w:t>Hello, everyone! ___________________________________________________________</w:t>
      </w:r>
    </w:p>
    <w:p w14:paraId="4B3AE23B">
      <w:pPr>
        <w:keepNext w:val="0"/>
        <w:keepLines w:val="0"/>
        <w:pageBreakBefore w:val="0"/>
        <w:kinsoku/>
        <w:wordWrap/>
        <w:overflowPunct/>
        <w:topLinePunct w:val="0"/>
        <w:autoSpaceDE/>
        <w:autoSpaceDN/>
        <w:bidi w:val="0"/>
        <w:adjustRightInd/>
        <w:snapToGrid/>
        <w:spacing w:line="432" w:lineRule="auto"/>
        <w:jc w:val="left"/>
        <w:textAlignment w:val="center"/>
        <w:rPr>
          <w:rFonts w:ascii="Times New Roman" w:hAnsi="Times New Roman"/>
          <w:szCs w:val="21"/>
        </w:rPr>
      </w:pPr>
      <w:r>
        <w:rPr>
          <w:rFonts w:ascii="Times New Roman" w:hAnsi="Times New Roman"/>
          <w:szCs w:val="21"/>
        </w:rPr>
        <w:t>________________________________________________________________________________________________________________________________________________________________________________________</w:t>
      </w:r>
    </w:p>
    <w:p w14:paraId="568F7684">
      <w:pPr>
        <w:keepNext w:val="0"/>
        <w:keepLines w:val="0"/>
        <w:pageBreakBefore w:val="0"/>
        <w:kinsoku/>
        <w:wordWrap/>
        <w:overflowPunct/>
        <w:topLinePunct w:val="0"/>
        <w:autoSpaceDE/>
        <w:autoSpaceDN/>
        <w:bidi w:val="0"/>
        <w:adjustRightInd/>
        <w:snapToGrid/>
        <w:spacing w:line="432" w:lineRule="auto"/>
        <w:ind w:left="0" w:firstLine="0" w:leftChars="0" w:firstLineChars="0"/>
        <w:textAlignment w:val="center"/>
        <w:rPr>
          <w:rFonts w:ascii="Times New Roman" w:hAnsi="Times New Roman"/>
          <w:szCs w:val="21"/>
        </w:rPr>
      </w:pPr>
      <w:r>
        <w:rPr>
          <w:rFonts w:ascii="Times New Roman" w:hAnsi="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E22E08">
      <w:pPr>
        <w:keepNext w:val="0"/>
        <w:keepLines w:val="0"/>
        <w:pageBreakBefore w:val="0"/>
        <w:kinsoku/>
        <w:wordWrap/>
        <w:overflowPunct/>
        <w:topLinePunct w:val="0"/>
        <w:autoSpaceDE/>
        <w:autoSpaceDN/>
        <w:bidi w:val="0"/>
        <w:adjustRightInd/>
        <w:snapToGrid/>
        <w:spacing w:line="432" w:lineRule="auto"/>
        <w:ind w:firstLine="420"/>
        <w:textAlignment w:val="center"/>
        <w:rPr>
          <w:rFonts w:ascii="Times New Roman" w:hAnsi="Times New Roman"/>
          <w:kern w:val="0"/>
        </w:rPr>
      </w:pPr>
      <w:r>
        <w:rPr>
          <w:rFonts w:ascii="Times New Roman" w:hAnsi="Times New Roman"/>
          <w:szCs w:val="21"/>
        </w:rPr>
        <w:t xml:space="preserve">I want to make friends with you. </w:t>
      </w:r>
    </w:p>
    <w:sectPr>
      <w:headerReference w:type="even" r:id="rId9"/>
      <w:headerReference w:type="default" r:id="rId10"/>
      <w:footerReference w:type="even" r:id="rId11"/>
      <w:footerReference w:type="default" r:id="rId12"/>
      <w:pgSz w:w="23814" w:h="16839" w:orient="landscape"/>
      <w:pgMar w:top="1134" w:right="1134" w:bottom="1134" w:left="1134" w:header="851" w:footer="992" w:gutter="1418"/>
      <w:cols w:num="2" w:sep="1" w:space="425"/>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A302EC">
    <w:pPr>
      <w:pStyle w:val="Footer"/>
      <w:ind w:firstLine="4140" w:firstLineChars="2300"/>
      <w:rPr>
        <w:rFonts w:ascii="Times New Roman" w:hAnsi="Times New Roman"/>
      </w:rPr>
    </w:pPr>
    <w:r>
      <w:rPr>
        <w:rFonts w:ascii="Times New Roman" w:hAnsi="Times New Roman"/>
      </w:rPr>
      <mc:AlternateContent>
        <mc:Choice Requires="wps">
          <w:drawing>
            <wp:anchor distT="0" distB="0" distL="114300" distR="114300" simplePos="0" relativeHeight="251658240" behindDoc="0" locked="0" layoutInCell="1" allowOverlap="1">
              <wp:simplePos x="0" y="0"/>
              <wp:positionH relativeFrom="column">
                <wp:posOffset>13545820</wp:posOffset>
              </wp:positionH>
              <wp:positionV relativeFrom="paragraph">
                <wp:posOffset>-5715</wp:posOffset>
              </wp:positionV>
              <wp:extent cx="409575" cy="771525"/>
              <wp:effectExtent l="4445" t="4445" r="5080" b="5080"/>
              <wp:wrapNone/>
              <wp:docPr id="29" name="文本框 77"/>
              <wp:cNvGraphicFramePr/>
              <a:graphic xmlns:a="http://schemas.openxmlformats.org/drawingml/2006/main">
                <a:graphicData uri="http://schemas.microsoft.com/office/word/2010/wordprocessingShape">
                  <wps:wsp xmlns:wps="http://schemas.microsoft.com/office/word/2010/wordprocessingShape">
                    <wps:cNvSpPr txBox="1"/>
                    <wps:spPr>
                      <a:xfrm>
                        <a:off x="0" y="0"/>
                        <a:ext cx="409575" cy="771525"/>
                      </a:xfrm>
                      <a:prstGeom prst="rect">
                        <a:avLst/>
                      </a:prstGeom>
                      <a:solidFill>
                        <a:srgbClr val="5A5A5A"/>
                      </a:solidFill>
                      <a:ln w="9525">
                        <a:solidFill>
                          <a:srgbClr val="000000"/>
                        </a:solidFill>
                        <a:prstDash val="solid"/>
                        <a:miter lim="0"/>
                        <a:headEnd/>
                        <a:tailEnd/>
                      </a:ln>
                    </wps:spPr>
                    <wps:txbx>
                      <w:txbxContent>
                        <w:p/>
                      </w:txbxContent>
                    </wps:txbx>
                    <wps:bodyPr wrap="square" upright="1"/>
                  </wps:wsp>
                </a:graphicData>
              </a:graphic>
            </wp:anchor>
          </w:drawing>
        </mc:Choice>
        <mc:Fallback>
          <w:pict>
            <v:shapetype id="_x0000_t202" coordsize="21600,21600" o:spt="202" path="m,l,21600r21600,l21600,xe">
              <v:stroke joinstyle="miter"/>
              <v:path gradientshapeok="t" o:connecttype="rect"/>
            </v:shapetype>
            <v:shape id="文本框 77" o:spid="_x0000_s2065" type="#_x0000_t202" style="width:32.25pt;height:60.75pt;margin-top:-0.45pt;margin-left:1066.6pt;mso-height-relative:page;mso-width-relative:page;position:absolute;z-index:251659264" coordsize="21600,21600" filled="t" fillcolor="#5a5a5a" stroked="t" strokecolor="black">
              <v:stroke joinstyle="miter"/>
              <o:lock v:ext="edit" aspectratio="f"/>
              <v:textbox>
                <w:txbxContent>
                  <w:p w14:paraId="4D84FE08"/>
                </w:txbxContent>
              </v:textbox>
            </v:shape>
          </w:pict>
        </mc:Fallback>
      </mc:AlternateContent>
    </w:r>
    <w:r>
      <w:rPr>
        <w:rFonts w:ascii="Times New Roman" w:hAnsi="Times New Roman" w:hint="eastAsia"/>
      </w:rPr>
      <w:t>试题</w:t>
    </w:r>
    <w:r>
      <w:rPr>
        <w:rFonts w:ascii="Times New Roman" w:hAnsi="Times New Roman"/>
      </w:rPr>
      <w:t xml:space="preserve">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2</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页（共</w:t>
    </w:r>
    <w:r>
      <w:rPr>
        <w:rFonts w:ascii="Times New Roman" w:hAnsi="Times New Roman" w:hint="eastAsia"/>
      </w:rPr>
      <w:t>8</w:t>
    </w:r>
    <w:r>
      <w:rPr>
        <w:rFonts w:ascii="Times New Roman" w:hAnsi="Times New Roman"/>
      </w:rPr>
      <w:t xml:space="preserve">页）                                                                                    </w:t>
    </w:r>
    <w:r>
      <w:rPr>
        <w:rFonts w:ascii="Times New Roman" w:hAnsi="Times New Roman" w:hint="eastAsia"/>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2</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t>页（共</w:t>
    </w:r>
    <w:r>
      <w:rPr>
        <w:rFonts w:ascii="Times New Roman" w:hAnsi="Times New Roman" w:hint="eastAsia"/>
      </w:rPr>
      <w:t>8</w:t>
    </w:r>
    <w:r>
      <w:rPr>
        <w:rFonts w:ascii="Times New Roman" w:hAnsi="Times New Roman"/>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BA3A35F">
    <w:pPr>
      <w:pStyle w:val="Footer"/>
      <w:ind w:firstLine="3780" w:firstLineChars="2100"/>
      <w:rPr>
        <w:rFonts w:ascii="Times New Roman" w:hAnsi="Times New Roman"/>
      </w:rPr>
    </w:pPr>
    <w:r>
      <w:rPr>
        <w:rFonts w:ascii="Times New Roman" w:hAnsi="Times New Roman"/>
      </w:rPr>
      <w:t>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1</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页（共</w:t>
    </w:r>
    <w:r>
      <w:rPr>
        <w:rFonts w:ascii="Times New Roman" w:hAnsi="Times New Roman" w:hint="eastAsia"/>
      </w:rPr>
      <w:t>8</w:t>
    </w:r>
    <w:r>
      <w:rPr>
        <w:rFonts w:ascii="Times New Roman" w:hAnsi="Times New Roman"/>
      </w:rPr>
      <w:t xml:space="preserve">页）                                                                                         </w:t>
    </w:r>
    <w:r>
      <w:rPr>
        <w:rFonts w:ascii="Times New Roman" w:hAnsi="Times New Roman" w:hint="eastAsia"/>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1</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页（共</w:t>
    </w:r>
    <w:r>
      <w:rPr>
        <w:rFonts w:ascii="Times New Roman" w:hAnsi="Times New Roman" w:hint="eastAsia"/>
      </w:rPr>
      <w:t>8</w:t>
    </w:r>
    <w:r>
      <w:rPr>
        <w:rFonts w:ascii="Times New Roman" w:hAnsi="Times New Roman"/>
      </w:rPr>
      <w:t>页）</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66"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67"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0EBBC92">
    <w:r>
      <w:drawing>
        <wp:inline distT="0" distB="0" distL="114300" distR="114300">
          <wp:extent cx="1219200" cy="191770"/>
          <wp:effectExtent l="0" t="0" r="0" b="17780"/>
          <wp:docPr id="4" name="图片 4" descr="01学科网上好课-彩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1学科网上好课-彩色"/>
                  <pic:cNvPicPr>
                    <a:picLocks noChangeAspect="1"/>
                  </pic:cNvPicPr>
                </pic:nvPicPr>
                <pic:blipFill>
                  <a:blip xmlns:r="http://schemas.openxmlformats.org/officeDocument/2006/relationships" r:embed="rId1"/>
                  <a:stretch>
                    <a:fillRect/>
                  </a:stretch>
                </pic:blipFill>
                <pic:spPr>
                  <a:xfrm>
                    <a:off x="0" y="0"/>
                    <a:ext cx="1219200" cy="191770"/>
                  </a:xfrm>
                  <a:prstGeom prst="rect">
                    <a:avLst/>
                  </a:prstGeom>
                </pic:spPr>
              </pic:pic>
            </a:graphicData>
          </a:graphic>
        </wp:inline>
      </w:drawing>
    </w:r>
    <w:r>
      <mc:AlternateContent>
        <mc:Choice Requires="wpg">
          <w:drawing>
            <wp:anchor distT="0" distB="0" distL="114300" distR="114300" simplePos="0" relativeHeight="251664384" behindDoc="0" locked="0" layoutInCell="1" allowOverlap="1">
              <wp:simplePos x="0" y="0"/>
              <wp:positionH relativeFrom="column">
                <wp:posOffset>13545820</wp:posOffset>
              </wp:positionH>
              <wp:positionV relativeFrom="paragraph">
                <wp:posOffset>-213360</wp:posOffset>
              </wp:positionV>
              <wp:extent cx="819150" cy="10677525"/>
              <wp:effectExtent l="4445" t="4445" r="14605" b="5080"/>
              <wp:wrapNone/>
              <wp:docPr id="36" name="组合 78"/>
              <wp:cNvGraphicFramePr/>
              <a:graphic xmlns:a="http://schemas.openxmlformats.org/drawingml/2006/main">
                <a:graphicData uri="http://schemas.microsoft.com/office/word/2010/wordprocessingGroup">
                  <wpg:wgp xmlns:wpg="http://schemas.microsoft.com/office/word/2010/wordprocessingGroup">
                    <wpg:cNvGrpSpPr/>
                    <wpg:grpSpPr>
                      <a:xfrm>
                        <a:off x="0" y="0"/>
                        <a:ext cx="819150" cy="10677525"/>
                        <a:chOff x="22466" y="5"/>
                        <a:chExt cx="1290" cy="16815"/>
                      </a:xfrm>
                    </wpg:grpSpPr>
                    <wps:wsp xmlns:wps="http://schemas.microsoft.com/office/word/2010/wordprocessingShape">
                      <wps:cNvPr id="34" name="文本框 73"/>
                      <wps:cNvSpPr txBox="1"/>
                      <wps:spPr>
                        <a:xfrm>
                          <a:off x="23111" y="5"/>
                          <a:ext cx="645" cy="16815"/>
                        </a:xfrm>
                        <a:prstGeom prst="rect">
                          <a:avLst/>
                        </a:prstGeom>
                        <a:solidFill>
                          <a:srgbClr val="FFFFFF"/>
                        </a:solidFill>
                        <a:ln w="9525">
                          <a:solidFill>
                            <a:srgbClr val="000000"/>
                          </a:solidFill>
                          <a:prstDash val="solid"/>
                          <a:miter lim="0"/>
                          <a:headEnd/>
                          <a:tailEnd/>
                        </a:ln>
                      </wps:spPr>
                      <wps:txbx>
                        <w:txbxContent>
                          <w:p>
                            <w:pPr>
                              <w:rPr>
                                <w:spacing w:val="13"/>
                              </w:rPr>
                            </w:pPr>
                            <w:r>
                              <w:rPr>
                                <w:rFonts w:hint="eastAsia"/>
                                <w:spacing w:val="13"/>
                              </w:rPr>
                              <w:t>………………○………………外………………○………………装………………○………………订………………○………………</w:t>
                            </w:r>
                            <w:r>
                              <w:rPr>
                                <w:spacing w:val="13"/>
                              </w:rPr>
                              <w:t>线</w:t>
                            </w:r>
                            <w:r>
                              <w:rPr>
                                <w:rFonts w:hint="eastAsia"/>
                                <w:spacing w:val="13"/>
                              </w:rPr>
                              <w:t>………………○………………</w:t>
                            </w:r>
                          </w:p>
                        </w:txbxContent>
                      </wps:txbx>
                      <wps:bodyPr vert="vert" wrap="square" upright="1"/>
                    </wps:wsp>
                    <wps:wsp xmlns:wps="http://schemas.microsoft.com/office/word/2010/wordprocessingShape">
                      <wps:cNvPr id="35" name="文本框 76"/>
                      <wps:cNvSpPr txBox="1"/>
                      <wps:spPr>
                        <a:xfrm>
                          <a:off x="22466" y="5"/>
                          <a:ext cx="645" cy="1110"/>
                        </a:xfrm>
                        <a:prstGeom prst="rect">
                          <a:avLst/>
                        </a:prstGeom>
                        <a:solidFill>
                          <a:srgbClr val="5A5A5A"/>
                        </a:solidFill>
                        <a:ln w="9525">
                          <a:solidFill>
                            <a:srgbClr val="000000"/>
                          </a:solidFill>
                          <a:prstDash val="solid"/>
                          <a:miter lim="0"/>
                          <a:headEnd/>
                          <a:tailEnd/>
                        </a:ln>
                      </wps:spPr>
                      <wps:txbx>
                        <w:txbxContent>
                          <w:p/>
                        </w:txbxContent>
                      </wps:txbx>
                      <wps:bodyPr wrap="square" upright="1"/>
                    </wps:wsp>
                  </wpg:wgp>
                </a:graphicData>
              </a:graphic>
            </wp:anchor>
          </w:drawing>
        </mc:Choice>
        <mc:Fallback>
          <w:pict>
            <v:group id="组合 78" o:spid="_x0000_s2049" style="width:64.5pt;height:840.75pt;margin-top:-16.8pt;margin-left:1066.6pt;mso-height-relative:page;mso-width-relative:page;position:absolute;z-index:251665408" coordorigin="22466,5" coordsize="1290,16815">
              <o:lock v:ext="edit" aspectratio="f"/>
              <v:shapetype id="_x0000_t202" coordsize="21600,21600" o:spt="202" path="m,l,21600r21600,l21600,xe">
                <v:stroke joinstyle="miter"/>
                <v:path gradientshapeok="t" o:connecttype="rect"/>
              </v:shapetype>
              <v:shape id="文本框 73" o:spid="_x0000_s2050" type="#_x0000_t202" style="width:645;height:16815;left:23111;position:absolute;top:5" coordsize="21600,21600" filled="t" fillcolor="white" stroked="t" strokecolor="black">
                <v:stroke joinstyle="miter"/>
                <o:lock v:ext="edit" aspectratio="f"/>
                <v:textbox style="layout-flow:vertical">
                  <w:txbxContent>
                    <w:p w14:paraId="3B5D586F">
                      <w:pPr>
                        <w:rPr>
                          <w:spacing w:val="13"/>
                        </w:rPr>
                      </w:pPr>
                      <w:r>
                        <w:rPr>
                          <w:rFonts w:hint="eastAsia"/>
                          <w:spacing w:val="13"/>
                        </w:rPr>
                        <w:t>………………○………………外………………○………………装………………○………………订………………○………………</w:t>
                      </w:r>
                      <w:r>
                        <w:rPr>
                          <w:spacing w:val="13"/>
                        </w:rPr>
                        <w:t>线</w:t>
                      </w:r>
                      <w:r>
                        <w:rPr>
                          <w:rFonts w:hint="eastAsia"/>
                          <w:spacing w:val="13"/>
                        </w:rPr>
                        <w:t>………………○………………</w:t>
                      </w:r>
                    </w:p>
                  </w:txbxContent>
                </v:textbox>
              </v:shape>
              <v:shape id="文本框 76" o:spid="_x0000_s2051" type="#_x0000_t202" style="width:645;height:1110;left:22466;position:absolute;top:5" coordsize="21600,21600" filled="t" fillcolor="#5a5a5a" stroked="t" strokecolor="black">
                <v:stroke joinstyle="miter"/>
                <o:lock v:ext="edit" aspectratio="f"/>
                <v:textbox>
                  <w:txbxContent>
                    <w:p w14:paraId="365D6D18"/>
                  </w:txbxContent>
                </v:textbox>
              </v:shape>
            </v:group>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13136245</wp:posOffset>
              </wp:positionH>
              <wp:positionV relativeFrom="paragraph">
                <wp:posOffset>-203835</wp:posOffset>
              </wp:positionV>
              <wp:extent cx="409575" cy="10677525"/>
              <wp:effectExtent l="4445" t="4445" r="5080" b="5080"/>
              <wp:wrapNone/>
              <wp:docPr id="31" name="组合 79"/>
              <wp:cNvGraphicFramePr/>
              <a:graphic xmlns:a="http://schemas.openxmlformats.org/drawingml/2006/main">
                <a:graphicData uri="http://schemas.microsoft.com/office/word/2010/wordprocessingGroup">
                  <wpg:wgp xmlns:wpg="http://schemas.microsoft.com/office/word/2010/wordprocessingGroup">
                    <wpg:cNvGrpSpPr/>
                    <wpg:grpSpPr>
                      <a:xfrm>
                        <a:off x="0" y="0"/>
                        <a:ext cx="409575" cy="10677525"/>
                        <a:chOff x="21821" y="5"/>
                        <a:chExt cx="645" cy="16815"/>
                      </a:xfrm>
                    </wpg:grpSpPr>
                    <wps:wsp xmlns:wps="http://schemas.microsoft.com/office/word/2010/wordprocessingShape">
                      <wps:cNvPr id="30" name="文本框 74"/>
                      <wps:cNvSpPr txBox="1"/>
                      <wps:spPr>
                        <a:xfrm>
                          <a:off x="21821" y="5"/>
                          <a:ext cx="645" cy="16815"/>
                        </a:xfrm>
                        <a:prstGeom prst="rect">
                          <a:avLst/>
                        </a:prstGeom>
                        <a:solidFill>
                          <a:srgbClr val="FFFFFF"/>
                        </a:solidFill>
                        <a:ln w="9525">
                          <a:solidFill>
                            <a:srgbClr val="000000"/>
                          </a:solidFill>
                          <a:prstDash val="solid"/>
                          <a:miter lim="0"/>
                          <a:headEnd/>
                          <a:tailEnd/>
                        </a:ln>
                      </wps:spPr>
                      <wps:txbx>
                        <w:txbxContent>
                          <w:p>
                            <w:pPr>
                              <w:rPr>
                                <w:spacing w:val="13"/>
                              </w:rPr>
                            </w:pPr>
                            <w:r>
                              <w:rPr>
                                <w:rFonts w:hint="eastAsia"/>
                                <w:spacing w:val="13"/>
                              </w:rPr>
                              <w:t>………………○………………内………………○………………装………………○………………订………………○………………</w:t>
                            </w:r>
                            <w:r>
                              <w:rPr>
                                <w:spacing w:val="13"/>
                              </w:rPr>
                              <w:t>线</w:t>
                            </w:r>
                            <w:r>
                              <w:rPr>
                                <w:rFonts w:hint="eastAsia"/>
                                <w:spacing w:val="13"/>
                              </w:rPr>
                              <w:t>………………○………………</w:t>
                            </w:r>
                          </w:p>
                        </w:txbxContent>
                      </wps:txbx>
                      <wps:bodyPr vert="vert" wrap="square" upright="1"/>
                    </wps:wsp>
                  </wpg:wgp>
                </a:graphicData>
              </a:graphic>
            </wp:anchor>
          </w:drawing>
        </mc:Choice>
        <mc:Fallback>
          <w:pict>
            <v:group id="组合 79" o:spid="_x0000_s2052" style="width:32.25pt;height:840.75pt;margin-top:-16.05pt;margin-left:1034.35pt;mso-height-relative:page;mso-width-relative:page;position:absolute;z-index:251661312" coordorigin="21821,5" coordsize="645,16815">
              <o:lock v:ext="edit" aspectratio="f"/>
              <v:shape id="文本框 74" o:spid="_x0000_s2053" type="#_x0000_t202" style="width:645;height:16815;left:21821;position:absolute;top:5" coordsize="21600,21600" filled="t" fillcolor="white" stroked="t" strokecolor="black">
                <v:stroke joinstyle="miter"/>
                <o:lock v:ext="edit" aspectratio="f"/>
                <v:textbox style="layout-flow:vertical">
                  <w:txbxContent>
                    <w:p w14:paraId="7ED75D9B">
                      <w:pPr>
                        <w:rPr>
                          <w:spacing w:val="13"/>
                        </w:rPr>
                      </w:pPr>
                      <w:r>
                        <w:rPr>
                          <w:rFonts w:hint="eastAsia"/>
                          <w:spacing w:val="13"/>
                        </w:rPr>
                        <w:t>………………○………………内………………○………………装………………○………………订………………○………………</w:t>
                      </w:r>
                      <w:r>
                        <w:rPr>
                          <w:spacing w:val="13"/>
                        </w:rPr>
                        <w:t>线</w:t>
                      </w:r>
                      <w:r>
                        <w:rPr>
                          <w:rFonts w:hint="eastAsia"/>
                          <w:spacing w:val="13"/>
                        </w:rPr>
                        <w:t>………………○………………</w:t>
                      </w:r>
                    </w:p>
                  </w:txbxContent>
                </v:textbox>
              </v:shape>
            </v:group>
          </w:pict>
        </mc:Fallback>
      </mc:AlternateContent>
    </w:r>
    <w:r>
      <mc:AlternateContent>
        <mc:Choice Requires="wpg">
          <w:drawing>
            <wp:anchor distT="0" distB="0" distL="114300" distR="114300" simplePos="0" relativeHeight="251662336" behindDoc="0" locked="0" layoutInCell="1" allowOverlap="1">
              <wp:simplePos x="0" y="0"/>
              <wp:positionH relativeFrom="column">
                <wp:posOffset>13545820</wp:posOffset>
              </wp:positionH>
              <wp:positionV relativeFrom="paragraph">
                <wp:posOffset>501015</wp:posOffset>
              </wp:positionV>
              <wp:extent cx="409575" cy="9191625"/>
              <wp:effectExtent l="4445" t="4445" r="5080" b="5080"/>
              <wp:wrapNone/>
              <wp:docPr id="33" name="组合 80"/>
              <wp:cNvGraphicFramePr/>
              <a:graphic xmlns:a="http://schemas.openxmlformats.org/drawingml/2006/main">
                <a:graphicData uri="http://schemas.microsoft.com/office/word/2010/wordprocessingGroup">
                  <wpg:wgp xmlns:wpg="http://schemas.microsoft.com/office/word/2010/wordprocessingGroup">
                    <wpg:cNvGrpSpPr/>
                    <wpg:grpSpPr>
                      <a:xfrm>
                        <a:off x="0" y="0"/>
                        <a:ext cx="409575" cy="9191625"/>
                        <a:chOff x="22466" y="1115"/>
                        <a:chExt cx="645" cy="14475"/>
                      </a:xfrm>
                    </wpg:grpSpPr>
                    <wps:wsp xmlns:wps="http://schemas.microsoft.com/office/word/2010/wordprocessingShape">
                      <wps:cNvPr id="32" name="文本框 75"/>
                      <wps:cNvSpPr txBox="1"/>
                      <wps:spPr>
                        <a:xfrm>
                          <a:off x="22466" y="1115"/>
                          <a:ext cx="645" cy="14475"/>
                        </a:xfrm>
                        <a:prstGeom prst="rect">
                          <a:avLst/>
                        </a:prstGeom>
                        <a:solidFill>
                          <a:srgbClr val="D8D8D8"/>
                        </a:solidFill>
                        <a:ln w="9525">
                          <a:solidFill>
                            <a:srgbClr val="000000"/>
                          </a:solidFill>
                          <a:prstDash val="solid"/>
                          <a:miter lim="0"/>
                          <a:headEnd/>
                          <a:tailEnd/>
                        </a:ln>
                      </wps:spPr>
                      <wps:txbx>
                        <w:txbxContent>
                          <w:p>
                            <w:pPr>
                              <w:ind w:firstLine="840" w:firstLineChars="400"/>
                              <w:rPr>
                                <w:rFonts w:ascii="Times New Roman" w:hAnsi="Times New Roman"/>
                                <w:spacing w:val="13"/>
                              </w:rPr>
                            </w:pPr>
                            <w:r>
                              <w:rPr>
                                <w:rFonts w:ascii="Times New Roman" w:hAnsi="Times New Roman"/>
                                <w:spacing w:val="13"/>
                              </w:rPr>
                              <w:t xml:space="preserve">             </w:t>
                            </w:r>
                            <w:r>
                              <w:rPr>
                                <w:rFonts w:ascii="Times New Roman" w:hAnsi="Times New Roman" w:hint="eastAsia"/>
                                <w:spacing w:val="400"/>
                              </w:rPr>
                              <w:t>此卷只装订</w:t>
                            </w:r>
                            <w:r>
                              <w:rPr>
                                <w:rFonts w:ascii="Times New Roman" w:hAnsi="Times New Roman"/>
                                <w:spacing w:val="400"/>
                              </w:rPr>
                              <w:t>不密封</w:t>
                            </w:r>
                          </w:p>
                        </w:txbxContent>
                      </wps:txbx>
                      <wps:bodyPr vert="vert" wrap="square" upright="1"/>
                    </wps:wsp>
                  </wpg:wgp>
                </a:graphicData>
              </a:graphic>
            </wp:anchor>
          </w:drawing>
        </mc:Choice>
        <mc:Fallback>
          <w:pict>
            <v:group id="组合 80" o:spid="_x0000_s2054" style="width:32.25pt;height:723.75pt;margin-top:39.45pt;margin-left:1066.6pt;mso-height-relative:page;mso-width-relative:page;position:absolute;z-index:251663360" coordorigin="22466,1115" coordsize="645,14475">
              <o:lock v:ext="edit" aspectratio="f"/>
              <v:shape id="文本框 75" o:spid="_x0000_s2055" type="#_x0000_t202" style="width:645;height:14475;left:22466;position:absolute;top:1115" coordsize="21600,21600" filled="t" fillcolor="#d8d8d8" stroked="t" strokecolor="black">
                <v:stroke joinstyle="miter"/>
                <o:lock v:ext="edit" aspectratio="f"/>
                <v:textbox style="layout-flow:vertical">
                  <w:txbxContent>
                    <w:p w14:paraId="67415404">
                      <w:pPr>
                        <w:ind w:firstLine="840" w:firstLineChars="400"/>
                        <w:rPr>
                          <w:rFonts w:ascii="Times New Roman" w:hAnsi="Times New Roman"/>
                          <w:spacing w:val="13"/>
                        </w:rPr>
                      </w:pPr>
                      <w:r>
                        <w:rPr>
                          <w:rFonts w:ascii="Times New Roman" w:hAnsi="Times New Roman"/>
                          <w:spacing w:val="13"/>
                        </w:rPr>
                        <w:t xml:space="preserve">             </w:t>
                      </w:r>
                      <w:r>
                        <w:rPr>
                          <w:rFonts w:ascii="Times New Roman" w:hAnsi="Times New Roman" w:hint="eastAsia"/>
                          <w:spacing w:val="400"/>
                        </w:rPr>
                        <w:t>此卷只装订</w:t>
                      </w:r>
                      <w:r>
                        <w:rPr>
                          <w:rFonts w:ascii="Times New Roman" w:hAnsi="Times New Roman"/>
                          <w:spacing w:val="400"/>
                        </w:rPr>
                        <w:t>不密封</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9106190">
    <w:pPr>
      <w:ind w:right="210"/>
      <w:jc w:val="right"/>
    </w:pPr>
    <w:r>
      <w:drawing>
        <wp:anchor distT="0" distB="0" distL="114300" distR="114300" simplePos="0" relativeHeight="251666432" behindDoc="0" locked="0" layoutInCell="1" allowOverlap="1">
          <wp:simplePos x="0" y="0"/>
          <wp:positionH relativeFrom="column">
            <wp:posOffset>11562080</wp:posOffset>
          </wp:positionH>
          <wp:positionV relativeFrom="paragraph">
            <wp:posOffset>3175</wp:posOffset>
          </wp:positionV>
          <wp:extent cx="1220470" cy="190500"/>
          <wp:effectExtent l="0" t="0" r="0" b="0"/>
          <wp:wrapSquare wrapText="bothSides"/>
          <wp:docPr id="8" name="图片 8" descr="01学科网上好课-彩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1学科网上好课-彩色"/>
                  <pic:cNvPicPr>
                    <a:picLocks noChangeAspect="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20400" cy="190800"/>
                  </a:xfrm>
                  <a:prstGeom prst="rect">
                    <a:avLst/>
                  </a:prstGeom>
                </pic:spPr>
              </pic:pic>
            </a:graphicData>
          </a:graphic>
        </wp:anchor>
      </w:drawing>
    </w:r>
    <w:r>
      <mc:AlternateContent>
        <mc:Choice Requires="wpg">
          <w:drawing>
            <wp:anchor distT="0" distB="0" distL="114300" distR="114300" simplePos="0" relativeHeight="251658240" behindDoc="0" locked="0" layoutInCell="1" allowOverlap="1">
              <wp:simplePos x="0" y="0"/>
              <wp:positionH relativeFrom="column">
                <wp:posOffset>-1582420</wp:posOffset>
              </wp:positionH>
              <wp:positionV relativeFrom="paragraph">
                <wp:posOffset>-207010</wp:posOffset>
              </wp:positionV>
              <wp:extent cx="1228725" cy="10677525"/>
              <wp:effectExtent l="4445" t="4445" r="5080" b="5080"/>
              <wp:wrapNone/>
              <wp:docPr id="28" name="组合 70"/>
              <wp:cNvGraphicFramePr/>
              <a:graphic xmlns:a="http://schemas.openxmlformats.org/drawingml/2006/main">
                <a:graphicData uri="http://schemas.microsoft.com/office/word/2010/wordprocessingGroup">
                  <wpg:wgp xmlns:wpg="http://schemas.microsoft.com/office/word/2010/wordprocessingGroup">
                    <wpg:cNvGrpSpPr/>
                    <wpg:grpSpPr>
                      <a:xfrm>
                        <a:off x="0" y="0"/>
                        <a:ext cx="1228725" cy="10677525"/>
                        <a:chOff x="60" y="30"/>
                        <a:chExt cx="1935" cy="16815"/>
                      </a:xfrm>
                    </wpg:grpSpPr>
                    <wpg:grpSp>
                      <wpg:cNvPr id="26" name="组合 69"/>
                      <wpg:cNvGrpSpPr/>
                      <wpg:grpSpPr>
                        <a:xfrm>
                          <a:off x="60" y="30"/>
                          <a:ext cx="1935" cy="16815"/>
                          <a:chOff x="60" y="30"/>
                          <a:chExt cx="1935" cy="16815"/>
                        </a:xfrm>
                      </wpg:grpSpPr>
                      <wps:wsp xmlns:wps="http://schemas.microsoft.com/office/word/2010/wordprocessingShape">
                        <wps:cNvPr id="22" name="文本框 63"/>
                        <wps:cNvSpPr txBox="1"/>
                        <wps:spPr>
                          <a:xfrm>
                            <a:off x="1350" y="30"/>
                            <a:ext cx="645" cy="16815"/>
                          </a:xfrm>
                          <a:prstGeom prst="rect">
                            <a:avLst/>
                          </a:prstGeom>
                          <a:solidFill>
                            <a:srgbClr val="FFFFFF"/>
                          </a:solidFill>
                          <a:ln w="9525">
                            <a:solidFill>
                              <a:srgbClr val="000000"/>
                            </a:solidFill>
                            <a:prstDash val="solid"/>
                            <a:miter lim="0"/>
                            <a:headEnd/>
                            <a:tailEnd/>
                          </a:ln>
                        </wps:spPr>
                        <wps:txbx>
                          <w:txbxContent>
                            <w:p>
                              <w:pPr>
                                <w:rPr>
                                  <w:spacing w:val="13"/>
                                </w:rPr>
                              </w:pPr>
                              <w:r>
                                <w:rPr>
                                  <w:rFonts w:hint="eastAsia"/>
                                  <w:spacing w:val="13"/>
                                </w:rPr>
                                <w:t>………………○………………</w:t>
                              </w:r>
                              <w:r>
                                <w:rPr>
                                  <w:spacing w:val="13"/>
                                </w:rPr>
                                <w:t>内</w:t>
                              </w:r>
                              <w:r>
                                <w:rPr>
                                  <w:rFonts w:hint="eastAsia"/>
                                  <w:spacing w:val="13"/>
                                </w:rPr>
                                <w:t>………………○………………装………………○………………订………………○………………</w:t>
                              </w:r>
                              <w:r>
                                <w:rPr>
                                  <w:spacing w:val="13"/>
                                </w:rPr>
                                <w:t>线</w:t>
                              </w:r>
                              <w:r>
                                <w:rPr>
                                  <w:rFonts w:hint="eastAsia"/>
                                  <w:spacing w:val="13"/>
                                </w:rPr>
                                <w:t>………………○………………</w:t>
                              </w:r>
                            </w:p>
                          </w:txbxContent>
                        </wps:txbx>
                        <wps:bodyPr vert="vert270" wrap="square" upright="1"/>
                      </wps:wsp>
                      <wps:wsp xmlns:wps="http://schemas.microsoft.com/office/word/2010/wordprocessingShape">
                        <wps:cNvPr id="23" name="文本框 64"/>
                        <wps:cNvSpPr txBox="1"/>
                        <wps:spPr>
                          <a:xfrm>
                            <a:off x="60" y="30"/>
                            <a:ext cx="645" cy="16815"/>
                          </a:xfrm>
                          <a:prstGeom prst="rect">
                            <a:avLst/>
                          </a:prstGeom>
                          <a:solidFill>
                            <a:srgbClr val="FFFFFF"/>
                          </a:solidFill>
                          <a:ln w="9525">
                            <a:solidFill>
                              <a:srgbClr val="000000"/>
                            </a:solidFill>
                            <a:prstDash val="solid"/>
                            <a:miter lim="0"/>
                            <a:headEnd/>
                            <a:tailEnd/>
                          </a:ln>
                        </wps:spPr>
                        <wps:txbx>
                          <w:txbxContent>
                            <w:p>
                              <w:pPr>
                                <w:rPr>
                                  <w:spacing w:val="13"/>
                                </w:rPr>
                              </w:pPr>
                              <w:r>
                                <w:rPr>
                                  <w:rFonts w:hint="eastAsia"/>
                                  <w:spacing w:val="13"/>
                                </w:rPr>
                                <w:t>………………○………………外………………○………………装………………○………………订………………○………………</w:t>
                              </w:r>
                              <w:r>
                                <w:rPr>
                                  <w:spacing w:val="13"/>
                                </w:rPr>
                                <w:t>线</w:t>
                              </w:r>
                              <w:r>
                                <w:rPr>
                                  <w:rFonts w:hint="eastAsia"/>
                                  <w:spacing w:val="13"/>
                                </w:rPr>
                                <w:t>………………○………………</w:t>
                              </w:r>
                            </w:p>
                          </w:txbxContent>
                        </wps:txbx>
                        <wps:bodyPr vert="vert270" wrap="square" upright="1"/>
                      </wps:wsp>
                      <wps:wsp xmlns:wps="http://schemas.microsoft.com/office/word/2010/wordprocessingShape">
                        <wps:cNvPr id="24" name="文本框 65"/>
                        <wps:cNvSpPr txBox="1"/>
                        <wps:spPr>
                          <a:xfrm>
                            <a:off x="705" y="1140"/>
                            <a:ext cx="645" cy="14475"/>
                          </a:xfrm>
                          <a:prstGeom prst="rect">
                            <a:avLst/>
                          </a:prstGeom>
                          <a:solidFill>
                            <a:srgbClr val="D8D8D8"/>
                          </a:solidFill>
                          <a:ln w="9525">
                            <a:solidFill>
                              <a:srgbClr val="000000"/>
                            </a:solidFill>
                            <a:prstDash val="solid"/>
                            <a:miter lim="0"/>
                            <a:headEnd/>
                            <a:tailEnd/>
                          </a:ln>
                        </wps:spPr>
                        <wps:txbx>
                          <w:txbxContent>
                            <w:p>
                              <w:pPr>
                                <w:rPr>
                                  <w:rFonts w:ascii="Times New Roman" w:hAnsi="Times New Roman"/>
                                  <w:spacing w:val="13"/>
                                </w:rPr>
                              </w:pPr>
                              <w:r>
                                <w:rPr>
                                  <w:rFonts w:ascii="Times New Roman" w:hAnsi="Times New Roman"/>
                                  <w:spacing w:val="13"/>
                                </w:rPr>
                                <w:t>…             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ascii="Times New Roman" w:hAnsi="Times New Roman" w:hint="eastAsia"/>
                                  <w:spacing w:val="13"/>
                                  <w:u w:val="single"/>
                                </w:rPr>
                                <w:t>______________________</w:t>
                              </w:r>
                            </w:p>
                          </w:txbxContent>
                        </wps:txbx>
                        <wps:bodyPr vert="vert270" wrap="square" upright="1"/>
                      </wps:wsp>
                      <wps:wsp xmlns:wps="http://schemas.microsoft.com/office/word/2010/wordprocessingShape">
                        <wps:cNvPr id="25" name="文本框 67"/>
                        <wps:cNvSpPr txBox="1"/>
                        <wps:spPr>
                          <a:xfrm>
                            <a:off x="705" y="30"/>
                            <a:ext cx="645" cy="1110"/>
                          </a:xfrm>
                          <a:prstGeom prst="rect">
                            <a:avLst/>
                          </a:prstGeom>
                          <a:solidFill>
                            <a:srgbClr val="5A5A5A"/>
                          </a:solidFill>
                          <a:ln w="9525">
                            <a:solidFill>
                              <a:srgbClr val="000000"/>
                            </a:solidFill>
                            <a:prstDash val="solid"/>
                            <a:miter lim="0"/>
                            <a:headEnd/>
                            <a:tailEnd/>
                          </a:ln>
                        </wps:spPr>
                        <wps:txbx>
                          <w:txbxContent>
                            <w:p/>
                          </w:txbxContent>
                        </wps:txbx>
                        <wps:bodyPr wrap="square" upright="1"/>
                      </wps:wsp>
                    </wpg:grpSp>
                    <wps:wsp xmlns:wps="http://schemas.microsoft.com/office/word/2010/wordprocessingShape">
                      <wps:cNvPr id="27" name="文本框 68"/>
                      <wps:cNvSpPr txBox="1"/>
                      <wps:spPr>
                        <a:xfrm>
                          <a:off x="705" y="15630"/>
                          <a:ext cx="645" cy="1215"/>
                        </a:xfrm>
                        <a:prstGeom prst="rect">
                          <a:avLst/>
                        </a:prstGeom>
                        <a:solidFill>
                          <a:srgbClr val="5A5A5A"/>
                        </a:solidFill>
                        <a:ln w="9525">
                          <a:solidFill>
                            <a:srgbClr val="000000"/>
                          </a:solidFill>
                          <a:prstDash val="solid"/>
                          <a:miter lim="0"/>
                          <a:headEnd/>
                          <a:tailEnd/>
                        </a:ln>
                      </wps:spPr>
                      <wps:txbx>
                        <w:txbxContent>
                          <w:p/>
                        </w:txbxContent>
                      </wps:txbx>
                      <wps:bodyPr wrap="square" upright="1"/>
                    </wps:wsp>
                  </wpg:wgp>
                </a:graphicData>
              </a:graphic>
            </wp:anchor>
          </w:drawing>
        </mc:Choice>
        <mc:Fallback>
          <w:pict>
            <v:group id="组合 70" o:spid="_x0000_s2056" style="width:96.75pt;height:840.75pt;margin-top:-16.3pt;margin-left:-124.6pt;mso-height-relative:page;mso-width-relative:page;position:absolute;z-index:251659264" coordorigin="60,30" coordsize="1935,16815">
              <o:lock v:ext="edit" aspectratio="f"/>
              <v:group id="组合 69" o:spid="_x0000_s2057" style="width:1935;height:16815;left:60;position:absolute;top:30" coordorigin="60,30" coordsize="1935,16815">
                <o:lock v:ext="edit" aspectratio="f"/>
                <v:shapetype id="_x0000_t202" coordsize="21600,21600" o:spt="202" path="m,l,21600r21600,l21600,xe">
                  <v:stroke joinstyle="miter"/>
                  <v:path gradientshapeok="t" o:connecttype="rect"/>
                </v:shapetype>
                <v:shape id="文本框 63" o:spid="_x0000_s2058" type="#_x0000_t202" style="width:645;height:16815;left:1350;position:absolute;top:30" coordsize="21600,21600" filled="t" fillcolor="white" stroked="t" strokecolor="black">
                  <v:stroke joinstyle="miter"/>
                  <o:lock v:ext="edit" aspectratio="f"/>
                  <v:textbox style="layout-flow:vertical;mso-layout-flow-alt:bottom-to-top">
                    <w:txbxContent>
                      <w:p w14:paraId="4949BE16">
                        <w:pPr>
                          <w:rPr>
                            <w:spacing w:val="13"/>
                          </w:rPr>
                        </w:pPr>
                        <w:r>
                          <w:rPr>
                            <w:rFonts w:hint="eastAsia"/>
                            <w:spacing w:val="13"/>
                          </w:rPr>
                          <w:t>………………○………………</w:t>
                        </w:r>
                        <w:r>
                          <w:rPr>
                            <w:spacing w:val="13"/>
                          </w:rPr>
                          <w:t>内</w:t>
                        </w:r>
                        <w:r>
                          <w:rPr>
                            <w:rFonts w:hint="eastAsia"/>
                            <w:spacing w:val="13"/>
                          </w:rPr>
                          <w:t>………………○………………装………………○………………订………………○………………</w:t>
                        </w:r>
                        <w:r>
                          <w:rPr>
                            <w:spacing w:val="13"/>
                          </w:rPr>
                          <w:t>线</w:t>
                        </w:r>
                        <w:r>
                          <w:rPr>
                            <w:rFonts w:hint="eastAsia"/>
                            <w:spacing w:val="13"/>
                          </w:rPr>
                          <w:t>………………○………………</w:t>
                        </w:r>
                      </w:p>
                    </w:txbxContent>
                  </v:textbox>
                </v:shape>
                <v:shape id="文本框 64" o:spid="_x0000_s2059" type="#_x0000_t202" style="width:645;height:16815;left:60;position:absolute;top:30" coordsize="21600,21600" filled="t" fillcolor="white" stroked="t" strokecolor="black">
                  <v:stroke joinstyle="miter"/>
                  <o:lock v:ext="edit" aspectratio="f"/>
                  <v:textbox style="layout-flow:vertical;mso-layout-flow-alt:bottom-to-top">
                    <w:txbxContent>
                      <w:p w14:paraId="5D6AE180">
                        <w:pPr>
                          <w:rPr>
                            <w:spacing w:val="13"/>
                          </w:rPr>
                        </w:pPr>
                        <w:r>
                          <w:rPr>
                            <w:rFonts w:hint="eastAsia"/>
                            <w:spacing w:val="13"/>
                          </w:rPr>
                          <w:t>………………○………………外………………○………………装………………○………………订………………○………………</w:t>
                        </w:r>
                        <w:r>
                          <w:rPr>
                            <w:spacing w:val="13"/>
                          </w:rPr>
                          <w:t>线</w:t>
                        </w:r>
                        <w:r>
                          <w:rPr>
                            <w:rFonts w:hint="eastAsia"/>
                            <w:spacing w:val="13"/>
                          </w:rPr>
                          <w:t>………………○………………</w:t>
                        </w:r>
                      </w:p>
                    </w:txbxContent>
                  </v:textbox>
                </v:shape>
                <v:shape id="文本框 65" o:spid="_x0000_s2060" type="#_x0000_t202" style="width:645;height:14475;left:705;position:absolute;top:1140" coordsize="21600,21600" filled="t" fillcolor="#d8d8d8" stroked="t" strokecolor="black">
                  <v:stroke joinstyle="miter"/>
                  <o:lock v:ext="edit" aspectratio="f"/>
                  <v:textbox style="layout-flow:vertical;mso-layout-flow-alt:bottom-to-top">
                    <w:txbxContent>
                      <w:p w14:paraId="0581AEBE">
                        <w:pPr>
                          <w:rPr>
                            <w:rFonts w:ascii="Times New Roman" w:hAnsi="Times New Roman"/>
                            <w:spacing w:val="13"/>
                          </w:rPr>
                        </w:pPr>
                        <w:r>
                          <w:rPr>
                            <w:rFonts w:ascii="Times New Roman" w:hAnsi="Times New Roman"/>
                            <w:spacing w:val="13"/>
                          </w:rPr>
                          <w:t>…             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ascii="Times New Roman" w:hAnsi="Times New Roman" w:hint="eastAsia"/>
                            <w:spacing w:val="13"/>
                            <w:u w:val="single"/>
                          </w:rPr>
                          <w:t>______________________</w:t>
                        </w:r>
                      </w:p>
                    </w:txbxContent>
                  </v:textbox>
                </v:shape>
                <v:shape id="文本框 67" o:spid="_x0000_s2061" type="#_x0000_t202" style="width:645;height:1110;left:705;position:absolute;top:30" coordsize="21600,21600" filled="t" fillcolor="#5a5a5a" stroked="t" strokecolor="black">
                  <v:stroke joinstyle="miter"/>
                  <o:lock v:ext="edit" aspectratio="f"/>
                  <v:textbox>
                    <w:txbxContent>
                      <w:p w14:paraId="5CF6F0D3"/>
                    </w:txbxContent>
                  </v:textbox>
                </v:shape>
              </v:group>
              <v:shape id="文本框 68" o:spid="_x0000_s2062" type="#_x0000_t202" style="width:645;height:1215;left:705;position:absolute;top:15630" coordsize="21600,21600" filled="t" fillcolor="#5a5a5a" stroked="t" strokecolor="black">
                <v:stroke joinstyle="miter"/>
                <o:lock v:ext="edit" aspectratio="f"/>
                <v:textbox>
                  <w:txbxContent>
                    <w:p w14:paraId="5C212EF8"/>
                  </w:txbxContent>
                </v:textbox>
              </v:shape>
            </v:group>
          </w:pict>
        </mc:Fallback>
      </mc:AlternateContent>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63" type="#_x0000_t75" alt="学科网 zxxk.com" style="width:0.75pt;height:0.75pt;margin-top:8.45pt;margin-left:351pt;position:absolute;z-index:251667456"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6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ListNumber5"/>
      <w:lvlText w:val="%1."/>
      <w:lvlJc w:val="left"/>
      <w:pPr>
        <w:tabs>
          <w:tab w:val="left" w:pos="2040"/>
        </w:tabs>
        <w:ind w:left="204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162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1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78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204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162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1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78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hint="default"/>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E42"/>
    <w:rsid w:val="00000451"/>
    <w:rsid w:val="0000125F"/>
    <w:rsid w:val="0000154A"/>
    <w:rsid w:val="0000163D"/>
    <w:rsid w:val="00002A1D"/>
    <w:rsid w:val="000042A8"/>
    <w:rsid w:val="00004BD7"/>
    <w:rsid w:val="000058DD"/>
    <w:rsid w:val="000063F2"/>
    <w:rsid w:val="000120CF"/>
    <w:rsid w:val="0001622A"/>
    <w:rsid w:val="000166EE"/>
    <w:rsid w:val="00016873"/>
    <w:rsid w:val="00023220"/>
    <w:rsid w:val="00024155"/>
    <w:rsid w:val="000253FC"/>
    <w:rsid w:val="000254E1"/>
    <w:rsid w:val="00030C5C"/>
    <w:rsid w:val="000315AF"/>
    <w:rsid w:val="00033092"/>
    <w:rsid w:val="000354A0"/>
    <w:rsid w:val="00037045"/>
    <w:rsid w:val="00040A7C"/>
    <w:rsid w:val="00042027"/>
    <w:rsid w:val="00043A89"/>
    <w:rsid w:val="00046A02"/>
    <w:rsid w:val="00050772"/>
    <w:rsid w:val="00050AF3"/>
    <w:rsid w:val="00050F73"/>
    <w:rsid w:val="00052927"/>
    <w:rsid w:val="00053DD1"/>
    <w:rsid w:val="00054690"/>
    <w:rsid w:val="00054798"/>
    <w:rsid w:val="00054F56"/>
    <w:rsid w:val="000552AA"/>
    <w:rsid w:val="00062EC6"/>
    <w:rsid w:val="00063899"/>
    <w:rsid w:val="000638D4"/>
    <w:rsid w:val="00065ABA"/>
    <w:rsid w:val="00066830"/>
    <w:rsid w:val="00070431"/>
    <w:rsid w:val="00071290"/>
    <w:rsid w:val="00073395"/>
    <w:rsid w:val="00073D6D"/>
    <w:rsid w:val="00073F57"/>
    <w:rsid w:val="000767D9"/>
    <w:rsid w:val="0007705C"/>
    <w:rsid w:val="00082C15"/>
    <w:rsid w:val="00083DBD"/>
    <w:rsid w:val="00086215"/>
    <w:rsid w:val="00087980"/>
    <w:rsid w:val="00092704"/>
    <w:rsid w:val="00093326"/>
    <w:rsid w:val="000935A1"/>
    <w:rsid w:val="00097048"/>
    <w:rsid w:val="000A0F7F"/>
    <w:rsid w:val="000A13AC"/>
    <w:rsid w:val="000A30F3"/>
    <w:rsid w:val="000A4B44"/>
    <w:rsid w:val="000A679A"/>
    <w:rsid w:val="000A7A68"/>
    <w:rsid w:val="000B2275"/>
    <w:rsid w:val="000B4F35"/>
    <w:rsid w:val="000B6018"/>
    <w:rsid w:val="000B6C7C"/>
    <w:rsid w:val="000C2AA7"/>
    <w:rsid w:val="000C6DEF"/>
    <w:rsid w:val="000D2ABE"/>
    <w:rsid w:val="000D630E"/>
    <w:rsid w:val="000D66D0"/>
    <w:rsid w:val="000D6FF2"/>
    <w:rsid w:val="000D70A5"/>
    <w:rsid w:val="000D7957"/>
    <w:rsid w:val="000E0370"/>
    <w:rsid w:val="000E05AC"/>
    <w:rsid w:val="000E1DA7"/>
    <w:rsid w:val="000E4FF9"/>
    <w:rsid w:val="000E60AB"/>
    <w:rsid w:val="000E7739"/>
    <w:rsid w:val="000E7A52"/>
    <w:rsid w:val="000F2C80"/>
    <w:rsid w:val="000F555B"/>
    <w:rsid w:val="000F63DA"/>
    <w:rsid w:val="000F7AC3"/>
    <w:rsid w:val="001026E3"/>
    <w:rsid w:val="00102E54"/>
    <w:rsid w:val="0010498F"/>
    <w:rsid w:val="00105A04"/>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6B68"/>
    <w:rsid w:val="001700B1"/>
    <w:rsid w:val="001742BC"/>
    <w:rsid w:val="00175C6A"/>
    <w:rsid w:val="00177B2C"/>
    <w:rsid w:val="00182AFA"/>
    <w:rsid w:val="00183F20"/>
    <w:rsid w:val="00185344"/>
    <w:rsid w:val="00190D04"/>
    <w:rsid w:val="00194774"/>
    <w:rsid w:val="00194F72"/>
    <w:rsid w:val="00195AFE"/>
    <w:rsid w:val="00196026"/>
    <w:rsid w:val="001A0393"/>
    <w:rsid w:val="001A03E5"/>
    <w:rsid w:val="001A6899"/>
    <w:rsid w:val="001B0235"/>
    <w:rsid w:val="001B1C0B"/>
    <w:rsid w:val="001B20AC"/>
    <w:rsid w:val="001B2837"/>
    <w:rsid w:val="001B4068"/>
    <w:rsid w:val="001B48F3"/>
    <w:rsid w:val="001B4E4B"/>
    <w:rsid w:val="001B5906"/>
    <w:rsid w:val="001B5B6B"/>
    <w:rsid w:val="001B5B70"/>
    <w:rsid w:val="001B7752"/>
    <w:rsid w:val="001C2774"/>
    <w:rsid w:val="001C4B81"/>
    <w:rsid w:val="001C72B1"/>
    <w:rsid w:val="001D09A0"/>
    <w:rsid w:val="001E0D25"/>
    <w:rsid w:val="001E165B"/>
    <w:rsid w:val="001E17F7"/>
    <w:rsid w:val="001E29B6"/>
    <w:rsid w:val="001E304C"/>
    <w:rsid w:val="001E4B29"/>
    <w:rsid w:val="001E505A"/>
    <w:rsid w:val="001E6969"/>
    <w:rsid w:val="001F0536"/>
    <w:rsid w:val="001F10D4"/>
    <w:rsid w:val="001F5CBE"/>
    <w:rsid w:val="001F6C12"/>
    <w:rsid w:val="001F7B25"/>
    <w:rsid w:val="00201D18"/>
    <w:rsid w:val="002034E8"/>
    <w:rsid w:val="00206717"/>
    <w:rsid w:val="00207590"/>
    <w:rsid w:val="002119FE"/>
    <w:rsid w:val="002128A0"/>
    <w:rsid w:val="002137C8"/>
    <w:rsid w:val="002161F7"/>
    <w:rsid w:val="00217036"/>
    <w:rsid w:val="00217256"/>
    <w:rsid w:val="0021747D"/>
    <w:rsid w:val="002202F0"/>
    <w:rsid w:val="002303B4"/>
    <w:rsid w:val="002315C6"/>
    <w:rsid w:val="00236004"/>
    <w:rsid w:val="0023700A"/>
    <w:rsid w:val="002407A5"/>
    <w:rsid w:val="002418FB"/>
    <w:rsid w:val="00242236"/>
    <w:rsid w:val="00242C46"/>
    <w:rsid w:val="00243CED"/>
    <w:rsid w:val="0024618F"/>
    <w:rsid w:val="0025123B"/>
    <w:rsid w:val="00252604"/>
    <w:rsid w:val="002527EC"/>
    <w:rsid w:val="00252DFA"/>
    <w:rsid w:val="0025354A"/>
    <w:rsid w:val="0025356D"/>
    <w:rsid w:val="0026001A"/>
    <w:rsid w:val="002620A9"/>
    <w:rsid w:val="00263C6A"/>
    <w:rsid w:val="00270F65"/>
    <w:rsid w:val="0027208C"/>
    <w:rsid w:val="002730FA"/>
    <w:rsid w:val="00273546"/>
    <w:rsid w:val="002746A4"/>
    <w:rsid w:val="0027546C"/>
    <w:rsid w:val="0027755A"/>
    <w:rsid w:val="002821EF"/>
    <w:rsid w:val="00283E22"/>
    <w:rsid w:val="00286A61"/>
    <w:rsid w:val="002875EB"/>
    <w:rsid w:val="00290BD6"/>
    <w:rsid w:val="00292D29"/>
    <w:rsid w:val="0029379F"/>
    <w:rsid w:val="00294023"/>
    <w:rsid w:val="00295522"/>
    <w:rsid w:val="00296276"/>
    <w:rsid w:val="002B14BF"/>
    <w:rsid w:val="002B46AB"/>
    <w:rsid w:val="002B4EF1"/>
    <w:rsid w:val="002C115B"/>
    <w:rsid w:val="002C28B8"/>
    <w:rsid w:val="002C2E88"/>
    <w:rsid w:val="002C45C3"/>
    <w:rsid w:val="002C4B55"/>
    <w:rsid w:val="002C4D1B"/>
    <w:rsid w:val="002C4E96"/>
    <w:rsid w:val="002C6021"/>
    <w:rsid w:val="002C715D"/>
    <w:rsid w:val="002D2228"/>
    <w:rsid w:val="002D38A2"/>
    <w:rsid w:val="002D3F3E"/>
    <w:rsid w:val="002D5335"/>
    <w:rsid w:val="002D63D5"/>
    <w:rsid w:val="002E00D5"/>
    <w:rsid w:val="002E0253"/>
    <w:rsid w:val="002E081B"/>
    <w:rsid w:val="002E1184"/>
    <w:rsid w:val="002E6714"/>
    <w:rsid w:val="002F6DA1"/>
    <w:rsid w:val="002F7B2E"/>
    <w:rsid w:val="00301066"/>
    <w:rsid w:val="00301254"/>
    <w:rsid w:val="00305D7D"/>
    <w:rsid w:val="003152CF"/>
    <w:rsid w:val="00321C9C"/>
    <w:rsid w:val="003224DC"/>
    <w:rsid w:val="003249AB"/>
    <w:rsid w:val="00330F09"/>
    <w:rsid w:val="003315E0"/>
    <w:rsid w:val="003333C7"/>
    <w:rsid w:val="00334809"/>
    <w:rsid w:val="00334A2C"/>
    <w:rsid w:val="00334B6B"/>
    <w:rsid w:val="0033510E"/>
    <w:rsid w:val="00336CD5"/>
    <w:rsid w:val="0033778D"/>
    <w:rsid w:val="0034177D"/>
    <w:rsid w:val="00341BBA"/>
    <w:rsid w:val="00341FB1"/>
    <w:rsid w:val="003463D9"/>
    <w:rsid w:val="0034683A"/>
    <w:rsid w:val="00347182"/>
    <w:rsid w:val="003473C2"/>
    <w:rsid w:val="0035016A"/>
    <w:rsid w:val="00351054"/>
    <w:rsid w:val="00355495"/>
    <w:rsid w:val="00355D57"/>
    <w:rsid w:val="00357ECE"/>
    <w:rsid w:val="00361682"/>
    <w:rsid w:val="0036392A"/>
    <w:rsid w:val="00365C61"/>
    <w:rsid w:val="00366E9E"/>
    <w:rsid w:val="00370659"/>
    <w:rsid w:val="00375ECF"/>
    <w:rsid w:val="00376B88"/>
    <w:rsid w:val="00383A17"/>
    <w:rsid w:val="0038637E"/>
    <w:rsid w:val="0039186E"/>
    <w:rsid w:val="00392152"/>
    <w:rsid w:val="003B3B99"/>
    <w:rsid w:val="003B3E91"/>
    <w:rsid w:val="003B4EF8"/>
    <w:rsid w:val="003B525E"/>
    <w:rsid w:val="003B5BB5"/>
    <w:rsid w:val="003B6848"/>
    <w:rsid w:val="003B6983"/>
    <w:rsid w:val="003C365B"/>
    <w:rsid w:val="003C463B"/>
    <w:rsid w:val="003C5080"/>
    <w:rsid w:val="003C5A5F"/>
    <w:rsid w:val="003D4378"/>
    <w:rsid w:val="003D5353"/>
    <w:rsid w:val="003D64E9"/>
    <w:rsid w:val="003E19FD"/>
    <w:rsid w:val="003E252C"/>
    <w:rsid w:val="003E46BD"/>
    <w:rsid w:val="003E6B41"/>
    <w:rsid w:val="003E6D96"/>
    <w:rsid w:val="003F0920"/>
    <w:rsid w:val="003F23FD"/>
    <w:rsid w:val="003F3203"/>
    <w:rsid w:val="003F362A"/>
    <w:rsid w:val="003F4116"/>
    <w:rsid w:val="003F4F1B"/>
    <w:rsid w:val="003F549E"/>
    <w:rsid w:val="003F7544"/>
    <w:rsid w:val="00400480"/>
    <w:rsid w:val="0040225A"/>
    <w:rsid w:val="00410877"/>
    <w:rsid w:val="004114FA"/>
    <w:rsid w:val="00411937"/>
    <w:rsid w:val="00412CBC"/>
    <w:rsid w:val="0041394D"/>
    <w:rsid w:val="00414A46"/>
    <w:rsid w:val="004151FC"/>
    <w:rsid w:val="00415943"/>
    <w:rsid w:val="004179A1"/>
    <w:rsid w:val="00422542"/>
    <w:rsid w:val="00422A86"/>
    <w:rsid w:val="0042668F"/>
    <w:rsid w:val="00427CBE"/>
    <w:rsid w:val="004300C5"/>
    <w:rsid w:val="00431AF0"/>
    <w:rsid w:val="00435AB4"/>
    <w:rsid w:val="00436FD3"/>
    <w:rsid w:val="004373CF"/>
    <w:rsid w:val="00437F0F"/>
    <w:rsid w:val="004413A7"/>
    <w:rsid w:val="004433E0"/>
    <w:rsid w:val="00444C99"/>
    <w:rsid w:val="00447010"/>
    <w:rsid w:val="00450BD2"/>
    <w:rsid w:val="0045236B"/>
    <w:rsid w:val="004556AD"/>
    <w:rsid w:val="00456ADC"/>
    <w:rsid w:val="00457221"/>
    <w:rsid w:val="004572D0"/>
    <w:rsid w:val="00457E96"/>
    <w:rsid w:val="00467932"/>
    <w:rsid w:val="004702F0"/>
    <w:rsid w:val="00470D20"/>
    <w:rsid w:val="004710CB"/>
    <w:rsid w:val="004717B1"/>
    <w:rsid w:val="00471BC0"/>
    <w:rsid w:val="00471FCB"/>
    <w:rsid w:val="00472731"/>
    <w:rsid w:val="00472D69"/>
    <w:rsid w:val="00476EA5"/>
    <w:rsid w:val="004771DB"/>
    <w:rsid w:val="004774A7"/>
    <w:rsid w:val="00481D5E"/>
    <w:rsid w:val="00482145"/>
    <w:rsid w:val="0048270F"/>
    <w:rsid w:val="004828B6"/>
    <w:rsid w:val="004834FF"/>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286"/>
    <w:rsid w:val="004C69D0"/>
    <w:rsid w:val="004C7558"/>
    <w:rsid w:val="004D1A38"/>
    <w:rsid w:val="004D1D0C"/>
    <w:rsid w:val="004D3895"/>
    <w:rsid w:val="004D3E31"/>
    <w:rsid w:val="004D475E"/>
    <w:rsid w:val="004D57EF"/>
    <w:rsid w:val="004D6F40"/>
    <w:rsid w:val="004E48CC"/>
    <w:rsid w:val="004E4DDE"/>
    <w:rsid w:val="004E5293"/>
    <w:rsid w:val="004E5863"/>
    <w:rsid w:val="004E6418"/>
    <w:rsid w:val="004E75BC"/>
    <w:rsid w:val="004F1249"/>
    <w:rsid w:val="004F420C"/>
    <w:rsid w:val="004F6A9F"/>
    <w:rsid w:val="005002CF"/>
    <w:rsid w:val="005020B1"/>
    <w:rsid w:val="005028CE"/>
    <w:rsid w:val="00505315"/>
    <w:rsid w:val="00505CE1"/>
    <w:rsid w:val="005079D2"/>
    <w:rsid w:val="00510E54"/>
    <w:rsid w:val="005135E3"/>
    <w:rsid w:val="005139DF"/>
    <w:rsid w:val="00514CA0"/>
    <w:rsid w:val="00514E88"/>
    <w:rsid w:val="005154E3"/>
    <w:rsid w:val="00515A2C"/>
    <w:rsid w:val="00516894"/>
    <w:rsid w:val="00516D52"/>
    <w:rsid w:val="005202BC"/>
    <w:rsid w:val="00520AB1"/>
    <w:rsid w:val="00521D8E"/>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608DD"/>
    <w:rsid w:val="0056172C"/>
    <w:rsid w:val="005620CA"/>
    <w:rsid w:val="0056214D"/>
    <w:rsid w:val="00562F19"/>
    <w:rsid w:val="00563A12"/>
    <w:rsid w:val="00564545"/>
    <w:rsid w:val="0056460E"/>
    <w:rsid w:val="00567830"/>
    <w:rsid w:val="00570B81"/>
    <w:rsid w:val="00572D5B"/>
    <w:rsid w:val="00576E15"/>
    <w:rsid w:val="00582027"/>
    <w:rsid w:val="00582F89"/>
    <w:rsid w:val="0058353C"/>
    <w:rsid w:val="00583FA0"/>
    <w:rsid w:val="005917D8"/>
    <w:rsid w:val="00593194"/>
    <w:rsid w:val="00594903"/>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3D4A"/>
    <w:rsid w:val="005C4023"/>
    <w:rsid w:val="005C4CE6"/>
    <w:rsid w:val="005D1037"/>
    <w:rsid w:val="005D2978"/>
    <w:rsid w:val="005D5AFF"/>
    <w:rsid w:val="005D6978"/>
    <w:rsid w:val="005D7CD8"/>
    <w:rsid w:val="005E2457"/>
    <w:rsid w:val="005E27F6"/>
    <w:rsid w:val="005E4474"/>
    <w:rsid w:val="005E48A0"/>
    <w:rsid w:val="005E5347"/>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36EF"/>
    <w:rsid w:val="006149E0"/>
    <w:rsid w:val="00616C2B"/>
    <w:rsid w:val="00617771"/>
    <w:rsid w:val="00620387"/>
    <w:rsid w:val="006236A9"/>
    <w:rsid w:val="006279E2"/>
    <w:rsid w:val="00627D39"/>
    <w:rsid w:val="00632317"/>
    <w:rsid w:val="006351EB"/>
    <w:rsid w:val="006376E4"/>
    <w:rsid w:val="0064276A"/>
    <w:rsid w:val="00642F36"/>
    <w:rsid w:val="00645027"/>
    <w:rsid w:val="006472F6"/>
    <w:rsid w:val="00650571"/>
    <w:rsid w:val="00650FF8"/>
    <w:rsid w:val="00652140"/>
    <w:rsid w:val="00653B7B"/>
    <w:rsid w:val="00655602"/>
    <w:rsid w:val="00656527"/>
    <w:rsid w:val="006610B3"/>
    <w:rsid w:val="00661294"/>
    <w:rsid w:val="0066197B"/>
    <w:rsid w:val="00667B00"/>
    <w:rsid w:val="00670733"/>
    <w:rsid w:val="00672513"/>
    <w:rsid w:val="0067494C"/>
    <w:rsid w:val="00674B0C"/>
    <w:rsid w:val="006757B5"/>
    <w:rsid w:val="00676AFA"/>
    <w:rsid w:val="00683D45"/>
    <w:rsid w:val="00684A1F"/>
    <w:rsid w:val="0068598F"/>
    <w:rsid w:val="00686195"/>
    <w:rsid w:val="006876D9"/>
    <w:rsid w:val="00687F96"/>
    <w:rsid w:val="006927C7"/>
    <w:rsid w:val="006930CB"/>
    <w:rsid w:val="006934B8"/>
    <w:rsid w:val="00695EFF"/>
    <w:rsid w:val="00697846"/>
    <w:rsid w:val="006A0464"/>
    <w:rsid w:val="006A56F6"/>
    <w:rsid w:val="006A5817"/>
    <w:rsid w:val="006A7BA0"/>
    <w:rsid w:val="006B5192"/>
    <w:rsid w:val="006B616D"/>
    <w:rsid w:val="006C2A2F"/>
    <w:rsid w:val="006C2CE4"/>
    <w:rsid w:val="006C5CD4"/>
    <w:rsid w:val="006C7856"/>
    <w:rsid w:val="006C7F8E"/>
    <w:rsid w:val="006D08FA"/>
    <w:rsid w:val="006D208F"/>
    <w:rsid w:val="006D3B2D"/>
    <w:rsid w:val="006D3E5E"/>
    <w:rsid w:val="006D3E9F"/>
    <w:rsid w:val="006D3F6E"/>
    <w:rsid w:val="006D62E4"/>
    <w:rsid w:val="006D7750"/>
    <w:rsid w:val="006E0143"/>
    <w:rsid w:val="006E101C"/>
    <w:rsid w:val="006E17E6"/>
    <w:rsid w:val="006E18F8"/>
    <w:rsid w:val="006E1DE1"/>
    <w:rsid w:val="006E2169"/>
    <w:rsid w:val="006E3A31"/>
    <w:rsid w:val="006E524D"/>
    <w:rsid w:val="006E62AD"/>
    <w:rsid w:val="006E6672"/>
    <w:rsid w:val="006E6855"/>
    <w:rsid w:val="006F1D6D"/>
    <w:rsid w:val="006F5D98"/>
    <w:rsid w:val="007047DE"/>
    <w:rsid w:val="00705053"/>
    <w:rsid w:val="00706B2A"/>
    <w:rsid w:val="0070702C"/>
    <w:rsid w:val="0070770A"/>
    <w:rsid w:val="007110EB"/>
    <w:rsid w:val="00711635"/>
    <w:rsid w:val="00714A59"/>
    <w:rsid w:val="00715D9E"/>
    <w:rsid w:val="007208DA"/>
    <w:rsid w:val="00720DF8"/>
    <w:rsid w:val="00723CB4"/>
    <w:rsid w:val="00724850"/>
    <w:rsid w:val="00724B0E"/>
    <w:rsid w:val="00724E08"/>
    <w:rsid w:val="00731265"/>
    <w:rsid w:val="0073334E"/>
    <w:rsid w:val="007375C6"/>
    <w:rsid w:val="00737BC4"/>
    <w:rsid w:val="00740D04"/>
    <w:rsid w:val="007455BF"/>
    <w:rsid w:val="00746081"/>
    <w:rsid w:val="00747721"/>
    <w:rsid w:val="00747A95"/>
    <w:rsid w:val="007533A9"/>
    <w:rsid w:val="00753479"/>
    <w:rsid w:val="00756662"/>
    <w:rsid w:val="00756E70"/>
    <w:rsid w:val="007576DB"/>
    <w:rsid w:val="00765EAD"/>
    <w:rsid w:val="00766824"/>
    <w:rsid w:val="007703DB"/>
    <w:rsid w:val="00770E9C"/>
    <w:rsid w:val="00771BED"/>
    <w:rsid w:val="007720F1"/>
    <w:rsid w:val="007720F3"/>
    <w:rsid w:val="00772581"/>
    <w:rsid w:val="00775015"/>
    <w:rsid w:val="00776939"/>
    <w:rsid w:val="007775D3"/>
    <w:rsid w:val="00777B57"/>
    <w:rsid w:val="00777DA7"/>
    <w:rsid w:val="00780A22"/>
    <w:rsid w:val="0078269A"/>
    <w:rsid w:val="00782B28"/>
    <w:rsid w:val="00785154"/>
    <w:rsid w:val="007874C0"/>
    <w:rsid w:val="00787C6A"/>
    <w:rsid w:val="00791D0A"/>
    <w:rsid w:val="00793203"/>
    <w:rsid w:val="007947D6"/>
    <w:rsid w:val="007967F0"/>
    <w:rsid w:val="007A0467"/>
    <w:rsid w:val="007A1324"/>
    <w:rsid w:val="007A3058"/>
    <w:rsid w:val="007A3ED0"/>
    <w:rsid w:val="007A5B90"/>
    <w:rsid w:val="007A5FF5"/>
    <w:rsid w:val="007B16A0"/>
    <w:rsid w:val="007B1775"/>
    <w:rsid w:val="007B5645"/>
    <w:rsid w:val="007B6A26"/>
    <w:rsid w:val="007B6EDB"/>
    <w:rsid w:val="007C0F2C"/>
    <w:rsid w:val="007C2049"/>
    <w:rsid w:val="007C56B1"/>
    <w:rsid w:val="007C6777"/>
    <w:rsid w:val="007D326B"/>
    <w:rsid w:val="007D33A8"/>
    <w:rsid w:val="007D65E1"/>
    <w:rsid w:val="007E760F"/>
    <w:rsid w:val="007F0B19"/>
    <w:rsid w:val="007F0F7D"/>
    <w:rsid w:val="007F15B0"/>
    <w:rsid w:val="007F26C1"/>
    <w:rsid w:val="007F347E"/>
    <w:rsid w:val="007F51D8"/>
    <w:rsid w:val="007F5C79"/>
    <w:rsid w:val="007F775D"/>
    <w:rsid w:val="008009ED"/>
    <w:rsid w:val="00801F09"/>
    <w:rsid w:val="00802185"/>
    <w:rsid w:val="0080229B"/>
    <w:rsid w:val="00803071"/>
    <w:rsid w:val="0080553B"/>
    <w:rsid w:val="008061AD"/>
    <w:rsid w:val="00806BC0"/>
    <w:rsid w:val="00812E5D"/>
    <w:rsid w:val="0081379E"/>
    <w:rsid w:val="0081387C"/>
    <w:rsid w:val="00822139"/>
    <w:rsid w:val="008221CD"/>
    <w:rsid w:val="0082288C"/>
    <w:rsid w:val="008236F8"/>
    <w:rsid w:val="0082468A"/>
    <w:rsid w:val="00825EE6"/>
    <w:rsid w:val="0082612B"/>
    <w:rsid w:val="00831EA7"/>
    <w:rsid w:val="008341D0"/>
    <w:rsid w:val="008346A3"/>
    <w:rsid w:val="00836EE7"/>
    <w:rsid w:val="00837A25"/>
    <w:rsid w:val="00840FAF"/>
    <w:rsid w:val="0084227B"/>
    <w:rsid w:val="00843B58"/>
    <w:rsid w:val="00844E18"/>
    <w:rsid w:val="00851E8A"/>
    <w:rsid w:val="00852FC6"/>
    <w:rsid w:val="00855666"/>
    <w:rsid w:val="00855950"/>
    <w:rsid w:val="008559EF"/>
    <w:rsid w:val="008579F6"/>
    <w:rsid w:val="00857F6A"/>
    <w:rsid w:val="008606A7"/>
    <w:rsid w:val="00864A46"/>
    <w:rsid w:val="00867E62"/>
    <w:rsid w:val="00880B11"/>
    <w:rsid w:val="0088309A"/>
    <w:rsid w:val="00886CD0"/>
    <w:rsid w:val="0088712D"/>
    <w:rsid w:val="00887B38"/>
    <w:rsid w:val="008902BF"/>
    <w:rsid w:val="00890477"/>
    <w:rsid w:val="00892065"/>
    <w:rsid w:val="008930AA"/>
    <w:rsid w:val="00896990"/>
    <w:rsid w:val="008A1A8A"/>
    <w:rsid w:val="008A1E2F"/>
    <w:rsid w:val="008A288E"/>
    <w:rsid w:val="008A362D"/>
    <w:rsid w:val="008A66CB"/>
    <w:rsid w:val="008B1C57"/>
    <w:rsid w:val="008B30BB"/>
    <w:rsid w:val="008B539E"/>
    <w:rsid w:val="008B61CE"/>
    <w:rsid w:val="008B6B4F"/>
    <w:rsid w:val="008C189A"/>
    <w:rsid w:val="008C2304"/>
    <w:rsid w:val="008C27F7"/>
    <w:rsid w:val="008C76AC"/>
    <w:rsid w:val="008D284C"/>
    <w:rsid w:val="008E2AA7"/>
    <w:rsid w:val="008E3C32"/>
    <w:rsid w:val="008E6F6C"/>
    <w:rsid w:val="008E7AE4"/>
    <w:rsid w:val="008F09C8"/>
    <w:rsid w:val="008F1A9C"/>
    <w:rsid w:val="008F4914"/>
    <w:rsid w:val="008F5A2A"/>
    <w:rsid w:val="008F659C"/>
    <w:rsid w:val="008F7A9B"/>
    <w:rsid w:val="008F7AA7"/>
    <w:rsid w:val="00900514"/>
    <w:rsid w:val="00901982"/>
    <w:rsid w:val="00906982"/>
    <w:rsid w:val="00910BA6"/>
    <w:rsid w:val="00915796"/>
    <w:rsid w:val="009175F2"/>
    <w:rsid w:val="009209C5"/>
    <w:rsid w:val="00921DF6"/>
    <w:rsid w:val="009221B7"/>
    <w:rsid w:val="00923708"/>
    <w:rsid w:val="0092496A"/>
    <w:rsid w:val="00926A02"/>
    <w:rsid w:val="009278D4"/>
    <w:rsid w:val="00934F4E"/>
    <w:rsid w:val="0093793B"/>
    <w:rsid w:val="00940893"/>
    <w:rsid w:val="00942F8C"/>
    <w:rsid w:val="00943CB2"/>
    <w:rsid w:val="00945A62"/>
    <w:rsid w:val="00950336"/>
    <w:rsid w:val="009504F0"/>
    <w:rsid w:val="00950CFE"/>
    <w:rsid w:val="00951413"/>
    <w:rsid w:val="00960DBA"/>
    <w:rsid w:val="00960E36"/>
    <w:rsid w:val="00961716"/>
    <w:rsid w:val="0096261E"/>
    <w:rsid w:val="00962656"/>
    <w:rsid w:val="00962776"/>
    <w:rsid w:val="00962857"/>
    <w:rsid w:val="00963E95"/>
    <w:rsid w:val="00965E7A"/>
    <w:rsid w:val="00966E13"/>
    <w:rsid w:val="00967FD0"/>
    <w:rsid w:val="00970F26"/>
    <w:rsid w:val="00971438"/>
    <w:rsid w:val="009726BB"/>
    <w:rsid w:val="009812D4"/>
    <w:rsid w:val="00981B07"/>
    <w:rsid w:val="009877CA"/>
    <w:rsid w:val="009911C5"/>
    <w:rsid w:val="00991260"/>
    <w:rsid w:val="00991BD5"/>
    <w:rsid w:val="0099207D"/>
    <w:rsid w:val="00992806"/>
    <w:rsid w:val="009933BC"/>
    <w:rsid w:val="00994A32"/>
    <w:rsid w:val="00996F31"/>
    <w:rsid w:val="00997074"/>
    <w:rsid w:val="009971E9"/>
    <w:rsid w:val="009A1584"/>
    <w:rsid w:val="009A185C"/>
    <w:rsid w:val="009A2D21"/>
    <w:rsid w:val="009A3280"/>
    <w:rsid w:val="009A3412"/>
    <w:rsid w:val="009A5C61"/>
    <w:rsid w:val="009A614A"/>
    <w:rsid w:val="009B1F39"/>
    <w:rsid w:val="009B1F64"/>
    <w:rsid w:val="009B38F0"/>
    <w:rsid w:val="009B63DD"/>
    <w:rsid w:val="009C3ED4"/>
    <w:rsid w:val="009C4986"/>
    <w:rsid w:val="009C4C34"/>
    <w:rsid w:val="009C76A7"/>
    <w:rsid w:val="009C76C0"/>
    <w:rsid w:val="009C7F82"/>
    <w:rsid w:val="009D0CA1"/>
    <w:rsid w:val="009D3612"/>
    <w:rsid w:val="009D39E5"/>
    <w:rsid w:val="009D6DFD"/>
    <w:rsid w:val="009F1266"/>
    <w:rsid w:val="00A004EC"/>
    <w:rsid w:val="00A02ED9"/>
    <w:rsid w:val="00A05393"/>
    <w:rsid w:val="00A060BB"/>
    <w:rsid w:val="00A06F2E"/>
    <w:rsid w:val="00A06FCF"/>
    <w:rsid w:val="00A157B7"/>
    <w:rsid w:val="00A15B0C"/>
    <w:rsid w:val="00A15EA9"/>
    <w:rsid w:val="00A2001B"/>
    <w:rsid w:val="00A22418"/>
    <w:rsid w:val="00A24772"/>
    <w:rsid w:val="00A272C2"/>
    <w:rsid w:val="00A32CD6"/>
    <w:rsid w:val="00A35905"/>
    <w:rsid w:val="00A36769"/>
    <w:rsid w:val="00A379D5"/>
    <w:rsid w:val="00A409B5"/>
    <w:rsid w:val="00A40A56"/>
    <w:rsid w:val="00A4206A"/>
    <w:rsid w:val="00A42AB5"/>
    <w:rsid w:val="00A42DC1"/>
    <w:rsid w:val="00A4332A"/>
    <w:rsid w:val="00A440B2"/>
    <w:rsid w:val="00A4666F"/>
    <w:rsid w:val="00A535BF"/>
    <w:rsid w:val="00A5651A"/>
    <w:rsid w:val="00A56ECB"/>
    <w:rsid w:val="00A578CF"/>
    <w:rsid w:val="00A57A9A"/>
    <w:rsid w:val="00A61B90"/>
    <w:rsid w:val="00A61E80"/>
    <w:rsid w:val="00A63633"/>
    <w:rsid w:val="00A701C0"/>
    <w:rsid w:val="00A71296"/>
    <w:rsid w:val="00A7344B"/>
    <w:rsid w:val="00A73565"/>
    <w:rsid w:val="00A73F13"/>
    <w:rsid w:val="00A74CEF"/>
    <w:rsid w:val="00A760C3"/>
    <w:rsid w:val="00A805FF"/>
    <w:rsid w:val="00A92DC0"/>
    <w:rsid w:val="00A9323D"/>
    <w:rsid w:val="00A934A7"/>
    <w:rsid w:val="00A94EE4"/>
    <w:rsid w:val="00A955C8"/>
    <w:rsid w:val="00A9582D"/>
    <w:rsid w:val="00A96F9F"/>
    <w:rsid w:val="00AA29CB"/>
    <w:rsid w:val="00AA6D27"/>
    <w:rsid w:val="00AB00F6"/>
    <w:rsid w:val="00AB1DF9"/>
    <w:rsid w:val="00AB7E4F"/>
    <w:rsid w:val="00AC0BC0"/>
    <w:rsid w:val="00AC132B"/>
    <w:rsid w:val="00AC1A5E"/>
    <w:rsid w:val="00AC32E0"/>
    <w:rsid w:val="00AC5B21"/>
    <w:rsid w:val="00AC77CA"/>
    <w:rsid w:val="00AD0850"/>
    <w:rsid w:val="00AD26DB"/>
    <w:rsid w:val="00AD372B"/>
    <w:rsid w:val="00AD6BB2"/>
    <w:rsid w:val="00AD7078"/>
    <w:rsid w:val="00AD7CEA"/>
    <w:rsid w:val="00AE08E5"/>
    <w:rsid w:val="00AE0AD4"/>
    <w:rsid w:val="00AE0EF8"/>
    <w:rsid w:val="00AE1307"/>
    <w:rsid w:val="00AE319E"/>
    <w:rsid w:val="00AE3CBC"/>
    <w:rsid w:val="00AE57DF"/>
    <w:rsid w:val="00AE76BA"/>
    <w:rsid w:val="00AF367B"/>
    <w:rsid w:val="00B01DC3"/>
    <w:rsid w:val="00B05E00"/>
    <w:rsid w:val="00B05F51"/>
    <w:rsid w:val="00B12ACC"/>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7A88"/>
    <w:rsid w:val="00B40793"/>
    <w:rsid w:val="00B43334"/>
    <w:rsid w:val="00B43E7E"/>
    <w:rsid w:val="00B47264"/>
    <w:rsid w:val="00B52C9C"/>
    <w:rsid w:val="00B536EE"/>
    <w:rsid w:val="00B537BF"/>
    <w:rsid w:val="00B566E2"/>
    <w:rsid w:val="00B60249"/>
    <w:rsid w:val="00B615B2"/>
    <w:rsid w:val="00B658D5"/>
    <w:rsid w:val="00B67207"/>
    <w:rsid w:val="00B70F87"/>
    <w:rsid w:val="00B716C3"/>
    <w:rsid w:val="00B72EE0"/>
    <w:rsid w:val="00B73043"/>
    <w:rsid w:val="00B74148"/>
    <w:rsid w:val="00B76542"/>
    <w:rsid w:val="00B770F6"/>
    <w:rsid w:val="00B7757E"/>
    <w:rsid w:val="00B80298"/>
    <w:rsid w:val="00B80AD9"/>
    <w:rsid w:val="00B84315"/>
    <w:rsid w:val="00B85E42"/>
    <w:rsid w:val="00B87876"/>
    <w:rsid w:val="00B90B8A"/>
    <w:rsid w:val="00B95373"/>
    <w:rsid w:val="00B95920"/>
    <w:rsid w:val="00BA0169"/>
    <w:rsid w:val="00BA01C0"/>
    <w:rsid w:val="00BA0FB4"/>
    <w:rsid w:val="00BA3C59"/>
    <w:rsid w:val="00BA6551"/>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4B73"/>
    <w:rsid w:val="00BD52DB"/>
    <w:rsid w:val="00BE1652"/>
    <w:rsid w:val="00BE3AC1"/>
    <w:rsid w:val="00BE3E32"/>
    <w:rsid w:val="00BE792B"/>
    <w:rsid w:val="00BF1116"/>
    <w:rsid w:val="00BF206F"/>
    <w:rsid w:val="00BF2CBE"/>
    <w:rsid w:val="00BF3C3F"/>
    <w:rsid w:val="00BF3E83"/>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4EC3"/>
    <w:rsid w:val="00C550D5"/>
    <w:rsid w:val="00C56115"/>
    <w:rsid w:val="00C56AFA"/>
    <w:rsid w:val="00C57A74"/>
    <w:rsid w:val="00C61955"/>
    <w:rsid w:val="00C61A1A"/>
    <w:rsid w:val="00C62507"/>
    <w:rsid w:val="00C62EBF"/>
    <w:rsid w:val="00C63384"/>
    <w:rsid w:val="00C6365D"/>
    <w:rsid w:val="00C63CC2"/>
    <w:rsid w:val="00C657B7"/>
    <w:rsid w:val="00C65DC8"/>
    <w:rsid w:val="00C6626E"/>
    <w:rsid w:val="00C67FDE"/>
    <w:rsid w:val="00C70F32"/>
    <w:rsid w:val="00C74788"/>
    <w:rsid w:val="00C75236"/>
    <w:rsid w:val="00C77645"/>
    <w:rsid w:val="00C802CD"/>
    <w:rsid w:val="00C80F2D"/>
    <w:rsid w:val="00C82061"/>
    <w:rsid w:val="00C83BC7"/>
    <w:rsid w:val="00C84CEF"/>
    <w:rsid w:val="00C8502C"/>
    <w:rsid w:val="00C8527B"/>
    <w:rsid w:val="00C85D7B"/>
    <w:rsid w:val="00C86DEB"/>
    <w:rsid w:val="00C90AD3"/>
    <w:rsid w:val="00C90DA5"/>
    <w:rsid w:val="00C91271"/>
    <w:rsid w:val="00C926E3"/>
    <w:rsid w:val="00C92A0E"/>
    <w:rsid w:val="00C93F45"/>
    <w:rsid w:val="00C94D2D"/>
    <w:rsid w:val="00CA36E1"/>
    <w:rsid w:val="00CA4E35"/>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5482"/>
    <w:rsid w:val="00CD6401"/>
    <w:rsid w:val="00CD735F"/>
    <w:rsid w:val="00CE006F"/>
    <w:rsid w:val="00CE020A"/>
    <w:rsid w:val="00CE223B"/>
    <w:rsid w:val="00CE2B17"/>
    <w:rsid w:val="00CE374D"/>
    <w:rsid w:val="00CE3B93"/>
    <w:rsid w:val="00CE4F25"/>
    <w:rsid w:val="00CE58ED"/>
    <w:rsid w:val="00CE67DA"/>
    <w:rsid w:val="00CE758F"/>
    <w:rsid w:val="00CE7B50"/>
    <w:rsid w:val="00CF1365"/>
    <w:rsid w:val="00CF236B"/>
    <w:rsid w:val="00CF240B"/>
    <w:rsid w:val="00CF336B"/>
    <w:rsid w:val="00CF3B75"/>
    <w:rsid w:val="00CF54DC"/>
    <w:rsid w:val="00CF74D4"/>
    <w:rsid w:val="00CF7B40"/>
    <w:rsid w:val="00CF7FB6"/>
    <w:rsid w:val="00D01755"/>
    <w:rsid w:val="00D02ADC"/>
    <w:rsid w:val="00D049D9"/>
    <w:rsid w:val="00D05B4B"/>
    <w:rsid w:val="00D063C2"/>
    <w:rsid w:val="00D06733"/>
    <w:rsid w:val="00D0737D"/>
    <w:rsid w:val="00D10BEE"/>
    <w:rsid w:val="00D114FA"/>
    <w:rsid w:val="00D11C9E"/>
    <w:rsid w:val="00D1308C"/>
    <w:rsid w:val="00D14B0C"/>
    <w:rsid w:val="00D16208"/>
    <w:rsid w:val="00D16249"/>
    <w:rsid w:val="00D215E4"/>
    <w:rsid w:val="00D219D5"/>
    <w:rsid w:val="00D2263F"/>
    <w:rsid w:val="00D24EE2"/>
    <w:rsid w:val="00D2559B"/>
    <w:rsid w:val="00D3143F"/>
    <w:rsid w:val="00D330E6"/>
    <w:rsid w:val="00D33AAC"/>
    <w:rsid w:val="00D33BA9"/>
    <w:rsid w:val="00D3435C"/>
    <w:rsid w:val="00D360DA"/>
    <w:rsid w:val="00D37786"/>
    <w:rsid w:val="00D40FFB"/>
    <w:rsid w:val="00D50960"/>
    <w:rsid w:val="00D50AA6"/>
    <w:rsid w:val="00D50E9E"/>
    <w:rsid w:val="00D52746"/>
    <w:rsid w:val="00D52AB3"/>
    <w:rsid w:val="00D54318"/>
    <w:rsid w:val="00D606B1"/>
    <w:rsid w:val="00D617C5"/>
    <w:rsid w:val="00D63AED"/>
    <w:rsid w:val="00D64589"/>
    <w:rsid w:val="00D66F58"/>
    <w:rsid w:val="00D709B2"/>
    <w:rsid w:val="00D71381"/>
    <w:rsid w:val="00D7173A"/>
    <w:rsid w:val="00D721EB"/>
    <w:rsid w:val="00D7537C"/>
    <w:rsid w:val="00D75F3C"/>
    <w:rsid w:val="00D77EF4"/>
    <w:rsid w:val="00D80A25"/>
    <w:rsid w:val="00D83412"/>
    <w:rsid w:val="00D854B2"/>
    <w:rsid w:val="00D87CCE"/>
    <w:rsid w:val="00D87DFB"/>
    <w:rsid w:val="00D91325"/>
    <w:rsid w:val="00D947A1"/>
    <w:rsid w:val="00D959E9"/>
    <w:rsid w:val="00D970C3"/>
    <w:rsid w:val="00DA2982"/>
    <w:rsid w:val="00DA39B8"/>
    <w:rsid w:val="00DA4668"/>
    <w:rsid w:val="00DA5840"/>
    <w:rsid w:val="00DA7879"/>
    <w:rsid w:val="00DA7ACB"/>
    <w:rsid w:val="00DB0319"/>
    <w:rsid w:val="00DB2230"/>
    <w:rsid w:val="00DB2A7E"/>
    <w:rsid w:val="00DB470E"/>
    <w:rsid w:val="00DC0157"/>
    <w:rsid w:val="00DC260D"/>
    <w:rsid w:val="00DC271C"/>
    <w:rsid w:val="00DC2FC3"/>
    <w:rsid w:val="00DC3C54"/>
    <w:rsid w:val="00DC45E6"/>
    <w:rsid w:val="00DD0C4F"/>
    <w:rsid w:val="00DD33E8"/>
    <w:rsid w:val="00DD4110"/>
    <w:rsid w:val="00DD4D01"/>
    <w:rsid w:val="00DD5095"/>
    <w:rsid w:val="00DE0797"/>
    <w:rsid w:val="00DE1AC8"/>
    <w:rsid w:val="00DE429A"/>
    <w:rsid w:val="00DE42C9"/>
    <w:rsid w:val="00DE5D83"/>
    <w:rsid w:val="00DF1D6D"/>
    <w:rsid w:val="00DF26EA"/>
    <w:rsid w:val="00DF3954"/>
    <w:rsid w:val="00DF3C6D"/>
    <w:rsid w:val="00DF684E"/>
    <w:rsid w:val="00DF7267"/>
    <w:rsid w:val="00E0051C"/>
    <w:rsid w:val="00E00941"/>
    <w:rsid w:val="00E1186A"/>
    <w:rsid w:val="00E13A85"/>
    <w:rsid w:val="00E1448D"/>
    <w:rsid w:val="00E144EB"/>
    <w:rsid w:val="00E204CE"/>
    <w:rsid w:val="00E20E40"/>
    <w:rsid w:val="00E21A8B"/>
    <w:rsid w:val="00E2647C"/>
    <w:rsid w:val="00E32DE2"/>
    <w:rsid w:val="00E3363C"/>
    <w:rsid w:val="00E360BD"/>
    <w:rsid w:val="00E3684E"/>
    <w:rsid w:val="00E36EC7"/>
    <w:rsid w:val="00E437EF"/>
    <w:rsid w:val="00E44649"/>
    <w:rsid w:val="00E46920"/>
    <w:rsid w:val="00E479EA"/>
    <w:rsid w:val="00E47F01"/>
    <w:rsid w:val="00E51302"/>
    <w:rsid w:val="00E528E0"/>
    <w:rsid w:val="00E5716E"/>
    <w:rsid w:val="00E6173F"/>
    <w:rsid w:val="00E646D5"/>
    <w:rsid w:val="00E64B44"/>
    <w:rsid w:val="00E6614B"/>
    <w:rsid w:val="00E665BE"/>
    <w:rsid w:val="00E66885"/>
    <w:rsid w:val="00E66BA1"/>
    <w:rsid w:val="00E66F64"/>
    <w:rsid w:val="00E7014D"/>
    <w:rsid w:val="00E73A25"/>
    <w:rsid w:val="00E752F3"/>
    <w:rsid w:val="00E75428"/>
    <w:rsid w:val="00E7687E"/>
    <w:rsid w:val="00E77CFA"/>
    <w:rsid w:val="00E802E6"/>
    <w:rsid w:val="00E80532"/>
    <w:rsid w:val="00E8091D"/>
    <w:rsid w:val="00E83DED"/>
    <w:rsid w:val="00E85200"/>
    <w:rsid w:val="00E85C87"/>
    <w:rsid w:val="00E87732"/>
    <w:rsid w:val="00E87C1C"/>
    <w:rsid w:val="00E90A28"/>
    <w:rsid w:val="00E914B9"/>
    <w:rsid w:val="00E960D5"/>
    <w:rsid w:val="00EA1302"/>
    <w:rsid w:val="00EA51FF"/>
    <w:rsid w:val="00EA6EDF"/>
    <w:rsid w:val="00EA75F0"/>
    <w:rsid w:val="00EB2761"/>
    <w:rsid w:val="00EB771E"/>
    <w:rsid w:val="00EB7726"/>
    <w:rsid w:val="00EB7CC6"/>
    <w:rsid w:val="00EC0BEB"/>
    <w:rsid w:val="00EC16EE"/>
    <w:rsid w:val="00EC2219"/>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F01025"/>
    <w:rsid w:val="00F01674"/>
    <w:rsid w:val="00F01A2A"/>
    <w:rsid w:val="00F0338B"/>
    <w:rsid w:val="00F036C1"/>
    <w:rsid w:val="00F03F97"/>
    <w:rsid w:val="00F0465B"/>
    <w:rsid w:val="00F05DA7"/>
    <w:rsid w:val="00F05E62"/>
    <w:rsid w:val="00F061E2"/>
    <w:rsid w:val="00F07DFE"/>
    <w:rsid w:val="00F1277B"/>
    <w:rsid w:val="00F12A98"/>
    <w:rsid w:val="00F1396E"/>
    <w:rsid w:val="00F144CE"/>
    <w:rsid w:val="00F20107"/>
    <w:rsid w:val="00F20D83"/>
    <w:rsid w:val="00F223E0"/>
    <w:rsid w:val="00F22BB2"/>
    <w:rsid w:val="00F237EE"/>
    <w:rsid w:val="00F24C15"/>
    <w:rsid w:val="00F251B2"/>
    <w:rsid w:val="00F251B4"/>
    <w:rsid w:val="00F260F2"/>
    <w:rsid w:val="00F26355"/>
    <w:rsid w:val="00F272EA"/>
    <w:rsid w:val="00F32470"/>
    <w:rsid w:val="00F34B0C"/>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3A76"/>
    <w:rsid w:val="00F73F46"/>
    <w:rsid w:val="00F740E1"/>
    <w:rsid w:val="00F75974"/>
    <w:rsid w:val="00F76A87"/>
    <w:rsid w:val="00F80684"/>
    <w:rsid w:val="00F82782"/>
    <w:rsid w:val="00F8417E"/>
    <w:rsid w:val="00F858AC"/>
    <w:rsid w:val="00F90230"/>
    <w:rsid w:val="00F90F9E"/>
    <w:rsid w:val="00F9493A"/>
    <w:rsid w:val="00F94CDF"/>
    <w:rsid w:val="00F96F5A"/>
    <w:rsid w:val="00FA35E1"/>
    <w:rsid w:val="00FA3A09"/>
    <w:rsid w:val="00FA3DB5"/>
    <w:rsid w:val="00FA42B6"/>
    <w:rsid w:val="00FA5132"/>
    <w:rsid w:val="00FB287D"/>
    <w:rsid w:val="00FB2CAB"/>
    <w:rsid w:val="00FB3138"/>
    <w:rsid w:val="00FB3E05"/>
    <w:rsid w:val="00FB680A"/>
    <w:rsid w:val="00FB6A89"/>
    <w:rsid w:val="00FC09B1"/>
    <w:rsid w:val="00FC0CEB"/>
    <w:rsid w:val="00FC1657"/>
    <w:rsid w:val="00FC5305"/>
    <w:rsid w:val="00FC5875"/>
    <w:rsid w:val="00FD2E36"/>
    <w:rsid w:val="00FD2E5C"/>
    <w:rsid w:val="00FD6589"/>
    <w:rsid w:val="00FD6E6F"/>
    <w:rsid w:val="00FE07A9"/>
    <w:rsid w:val="00FE1891"/>
    <w:rsid w:val="00FE20BE"/>
    <w:rsid w:val="00FE4010"/>
    <w:rsid w:val="00FE41FD"/>
    <w:rsid w:val="00FE4DD6"/>
    <w:rsid w:val="00FE5DBB"/>
    <w:rsid w:val="00FE74FE"/>
    <w:rsid w:val="00FE78D3"/>
    <w:rsid w:val="00FE7915"/>
    <w:rsid w:val="00FF02C1"/>
    <w:rsid w:val="00FF049E"/>
    <w:rsid w:val="00FF094B"/>
    <w:rsid w:val="00FF0AB0"/>
    <w:rsid w:val="00FF1BEA"/>
    <w:rsid w:val="00FF23A0"/>
    <w:rsid w:val="00FF242F"/>
    <w:rsid w:val="00FF2F79"/>
    <w:rsid w:val="00FF3DDB"/>
    <w:rsid w:val="00FF5EBF"/>
    <w:rsid w:val="052F12DD"/>
    <w:rsid w:val="0951742B"/>
    <w:rsid w:val="0E221255"/>
    <w:rsid w:val="13700A5B"/>
    <w:rsid w:val="170610F8"/>
    <w:rsid w:val="1A457A36"/>
    <w:rsid w:val="1C062449"/>
    <w:rsid w:val="293F018B"/>
    <w:rsid w:val="482B5AF4"/>
    <w:rsid w:val="49E1778C"/>
    <w:rsid w:val="54065CB8"/>
    <w:rsid w:val="56764C4B"/>
    <w:rsid w:val="583E27B6"/>
    <w:rsid w:val="5BE47E45"/>
    <w:rsid w:val="698C3631"/>
    <w:rsid w:val="746E3AAE"/>
    <w:rsid w:val="748051BB"/>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semiHidden="0" w:qFormat="1"/>
    <w:lsdException w:name="index 2" w:semiHidden="0" w:qFormat="1"/>
    <w:lsdException w:name="index 3" w:semiHidden="0" w:qFormat="1"/>
    <w:lsdException w:name="index 4" w:semiHidden="0" w:qFormat="1"/>
    <w:lsdException w:name="index 5" w:semiHidden="0" w:qFormat="1"/>
    <w:lsdException w:name="index 6" w:semiHidden="0" w:qFormat="1"/>
    <w:lsdException w:name="index 7" w:semiHidden="0" w:qFormat="1"/>
    <w:lsdException w:name="index 8" w:semiHidden="0" w:qFormat="1"/>
    <w:lsdException w:name="index 9" w:semiHidden="0"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Normal Indent" w:semiHidden="0" w:qFormat="1"/>
    <w:lsdException w:name="footnote text" w:semiHidden="0" w:qFormat="1"/>
    <w:lsdException w:name="annotation text" w:semiHidden="0" w:uiPriority="0" w:unhideWhenUsed="0" w:qFormat="1"/>
    <w:lsdException w:name="header" w:semiHidden="0" w:qFormat="1"/>
    <w:lsdException w:name="footer" w:semiHidden="0" w:qFormat="1"/>
    <w:lsdException w:name="index heading" w:semiHidden="0" w:qFormat="1"/>
    <w:lsdException w:name="caption" w:semiHidden="0" w:uiPriority="35" w:unhideWhenUsed="0" w:qFormat="1"/>
    <w:lsdException w:name="table of figures" w:semiHidden="0" w:qFormat="1"/>
    <w:lsdException w:name="envelope address" w:semiHidden="0" w:qFormat="1"/>
    <w:lsdException w:name="envelope return" w:semiHidden="0" w:qFormat="1"/>
    <w:lsdException w:name="footnote reference"/>
    <w:lsdException w:name="annotation reference" w:semiHidden="0" w:uiPriority="0" w:unhideWhenUsed="0" w:qFormat="1"/>
    <w:lsdException w:name="line number"/>
    <w:lsdException w:name="page number" w:semiHidden="0" w:uiPriority="0" w:unhideWhenUsed="0" w:qFormat="1"/>
    <w:lsdException w:name="endnote reference"/>
    <w:lsdException w:name="endnote text" w:semiHidden="0" w:qFormat="1"/>
    <w:lsdException w:name="table of authorities" w:semiHidden="0" w:qFormat="1"/>
    <w:lsdException w:name="macro" w:semiHidden="0" w:qFormat="1"/>
    <w:lsdException w:name="toa heading" w:semiHidden="0" w:qFormat="1"/>
    <w:lsdException w:name="List" w:semiHidden="0" w:qFormat="1"/>
    <w:lsdException w:name="List Bullet" w:semiHidden="0" w:qFormat="1"/>
    <w:lsdException w:name="List Number" w:semiHidden="0" w:qFormat="1"/>
    <w:lsdException w:name="List 2" w:semiHidden="0" w:qFormat="1"/>
    <w:lsdException w:name="List 3" w:semiHidden="0" w:qFormat="1"/>
    <w:lsdException w:name="List 4" w:semiHidden="0" w:qFormat="1"/>
    <w:lsdException w:name="List 5" w:semiHidden="0" w:qFormat="1"/>
    <w:lsdException w:name="List Bullet 2" w:semiHidden="0" w:qFormat="1"/>
    <w:lsdException w:name="List Bullet 3" w:semiHidden="0" w:qFormat="1"/>
    <w:lsdException w:name="List Bullet 4" w:semiHidden="0" w:qFormat="1"/>
    <w:lsdException w:name="List Bullet 5" w:semiHidden="0" w:qFormat="1"/>
    <w:lsdException w:name="List Number 2" w:semiHidden="0" w:qFormat="1"/>
    <w:lsdException w:name="List Number 3" w:semiHidden="0" w:qFormat="1"/>
    <w:lsdException w:name="List Number 4" w:semiHidden="0" w:qFormat="1"/>
    <w:lsdException w:name="List Number 5" w:semiHidden="0" w:qFormat="1"/>
    <w:lsdException w:name="Title" w:semiHidden="0" w:uiPriority="0" w:unhideWhenUsed="0" w:qFormat="1"/>
    <w:lsdException w:name="Closing" w:semiHidden="0" w:qFormat="1"/>
    <w:lsdException w:name="Signature" w:semiHidden="0" w:qFormat="1"/>
    <w:lsdException w:name="Default Paragraph Font" w:uiPriority="1" w:qFormat="1"/>
    <w:lsdException w:name="Body Text" w:semiHidden="0" w:uiPriority="0" w:unhideWhenUsed="0" w:qFormat="1"/>
    <w:lsdException w:name="Body Text Indent" w:semiHidden="0" w:qFormat="1"/>
    <w:lsdException w:name="List Continue" w:semiHidden="0" w:qFormat="1"/>
    <w:lsdException w:name="List Continue 2" w:semiHidden="0" w:qFormat="1"/>
    <w:lsdException w:name="List Continue 3" w:semiHidden="0" w:qFormat="1"/>
    <w:lsdException w:name="List Continue 4" w:semiHidden="0" w:qFormat="1"/>
    <w:lsdException w:name="List Continue 5" w:semiHidden="0" w:qFormat="1"/>
    <w:lsdException w:name="Message Header" w:semiHidden="0" w:qFormat="1"/>
    <w:lsdException w:name="Subtitle" w:semiHidden="0" w:uiPriority="11" w:unhideWhenUsed="0" w:qFormat="1"/>
    <w:lsdException w:name="Salutation" w:semiHidden="0" w:qFormat="1"/>
    <w:lsdException w:name="Date" w:semiHidden="0" w:qFormat="1"/>
    <w:lsdException w:name="Body Text First Indent" w:semiHidden="0" w:qFormat="1"/>
    <w:lsdException w:name="Body Text First Indent 2" w:semiHidden="0" w:qFormat="1"/>
    <w:lsdException w:name="Note Heading" w:semiHidden="0" w:qFormat="1"/>
    <w:lsdException w:name="Body Text 2" w:semiHidden="0" w:qFormat="1"/>
    <w:lsdException w:name="Body Text 3" w:semiHidden="0" w:qFormat="1"/>
    <w:lsdException w:name="Body Text Indent 2" w:semiHidden="0" w:qFormat="1"/>
    <w:lsdException w:name="Body Text Indent 3" w:semiHidden="0" w:qFormat="1"/>
    <w:lsdException w:name="Block Text" w:semiHidden="0" w:qFormat="1"/>
    <w:lsdException w:name="Hyperlink" w:semiHidden="0" w:uiPriority="0" w:unhideWhenUsed="0" w:qFormat="1"/>
    <w:lsdException w:name="FollowedHyperlink"/>
    <w:lsdException w:name="Strong" w:semiHidden="0" w:uiPriority="0" w:unhideWhenUsed="0" w:qFormat="1"/>
    <w:lsdException w:name="Emphasis" w:semiHidden="0" w:uiPriority="20" w:unhideWhenUsed="0" w:qFormat="1"/>
    <w:lsdException w:name="Document Map" w:semiHidden="0" w:qFormat="1"/>
    <w:lsdException w:name="Plain Text" w:semiHidden="0" w:uiPriority="0" w:unhideWhenUsed="0" w:qFormat="1"/>
    <w:lsdException w:name="E-mail Signature" w:semiHidden="0" w:qFormat="1"/>
    <w:lsdException w:name="Normal (Web)" w:semiHidden="0" w:uiPriority="0" w:unhideWhenUsed="0" w:qFormat="1"/>
    <w:lsdException w:name="HTML Acronym"/>
    <w:lsdException w:name="HTML Address" w:semiHidden="0" w:qFormat="1"/>
    <w:lsdException w:name="HTML Cite"/>
    <w:lsdException w:name="HTML Code"/>
    <w:lsdException w:name="HTML Definition"/>
    <w:lsdException w:name="HTML Keyboard"/>
    <w:lsdException w:name="HTML Preformatted" w:semiHidden="0" w:uiPriority="0" w:qFormat="1"/>
    <w:lsdException w:name="HTML Sample"/>
    <w:lsdException w:name="HTML Typewriter"/>
    <w:lsdException w:name="HTML Variable"/>
    <w:lsdException w:name="Normal Table" w:qFormat="1"/>
    <w:lsdException w:name="annotation subject" w:semiHidden="0" w:uiPriority="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qFormat="1"/>
    <w:lsdException w:name="Table Grid" w:semiHidden="0" w:uiPriority="39" w:unhideWhenUsed="0" w:qFormat="1"/>
    <w:lsdException w:name="Table Theme"/>
    <w:lsdException w:name="Placeholder Text" w:unhideWhenUsed="0" w:qFormat="1"/>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paragraph" w:styleId="Heading1">
    <w:name w:val="heading 1"/>
    <w:basedOn w:val="Normal"/>
    <w:next w:val="Normal"/>
    <w:link w:val="1"/>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qFormat/>
    <w:pPr>
      <w:keepNext/>
      <w:keepLines/>
      <w:spacing w:before="260" w:after="260" w:line="416" w:lineRule="auto"/>
      <w:outlineLvl w:val="1"/>
    </w:pPr>
    <w:rPr>
      <w:rFonts w:ascii="Cambria" w:hAnsi="Cambria"/>
      <w:b/>
      <w:bCs/>
      <w:sz w:val="32"/>
      <w:szCs w:val="32"/>
    </w:rPr>
  </w:style>
  <w:style w:type="paragraph" w:styleId="Heading3">
    <w:name w:val="heading 3"/>
    <w:basedOn w:val="Normal"/>
    <w:next w:val="Normal"/>
    <w:link w:val="3"/>
    <w:uiPriority w:val="9"/>
    <w:qFormat/>
    <w:pPr>
      <w:keepNext/>
      <w:keepLines/>
      <w:spacing w:before="260" w:after="260" w:line="416" w:lineRule="auto"/>
      <w:outlineLvl w:val="2"/>
    </w:pPr>
    <w:rPr>
      <w:b/>
      <w:bCs/>
      <w:sz w:val="32"/>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Cambria" w:hAnsi="Cambria"/>
      <w:b/>
      <w:bCs/>
      <w:sz w:val="28"/>
      <w:szCs w:val="28"/>
    </w:rPr>
  </w:style>
  <w:style w:type="paragraph" w:styleId="Heading5">
    <w:name w:val="heading 5"/>
    <w:basedOn w:val="Normal"/>
    <w:next w:val="Normal"/>
    <w:link w:val="5"/>
    <w:uiPriority w:val="9"/>
    <w:qFormat/>
    <w:pPr>
      <w:keepNext/>
      <w:keepLines/>
      <w:spacing w:before="280" w:after="290" w:line="376" w:lineRule="auto"/>
      <w:outlineLvl w:val="4"/>
    </w:pPr>
    <w:rPr>
      <w:b/>
      <w:bCs/>
      <w:sz w:val="28"/>
      <w:szCs w:val="28"/>
    </w:rPr>
  </w:style>
  <w:style w:type="paragraph" w:styleId="Heading6">
    <w:name w:val="heading 6"/>
    <w:basedOn w:val="Normal"/>
    <w:next w:val="Normal"/>
    <w:link w:val="6"/>
    <w:uiPriority w:val="9"/>
    <w:qFormat/>
    <w:pPr>
      <w:keepNext/>
      <w:keepLines/>
      <w:spacing w:before="240" w:after="64" w:line="320" w:lineRule="auto"/>
      <w:outlineLvl w:val="5"/>
    </w:pPr>
    <w:rPr>
      <w:rFonts w:ascii="Cambria" w:hAnsi="Cambria"/>
      <w:b/>
      <w:bCs/>
      <w:sz w:val="24"/>
      <w:szCs w:val="24"/>
    </w:rPr>
  </w:style>
  <w:style w:type="paragraph" w:styleId="Heading7">
    <w:name w:val="heading 7"/>
    <w:basedOn w:val="Normal"/>
    <w:next w:val="Normal"/>
    <w:link w:val="7"/>
    <w:uiPriority w:val="9"/>
    <w:qFormat/>
    <w:pPr>
      <w:keepNext/>
      <w:keepLines/>
      <w:spacing w:before="240" w:after="64" w:line="320" w:lineRule="auto"/>
      <w:outlineLvl w:val="6"/>
    </w:pPr>
    <w:rPr>
      <w:b/>
      <w:bCs/>
      <w:sz w:val="24"/>
      <w:szCs w:val="24"/>
    </w:rPr>
  </w:style>
  <w:style w:type="paragraph" w:styleId="Heading8">
    <w:name w:val="heading 8"/>
    <w:basedOn w:val="Normal"/>
    <w:next w:val="Normal"/>
    <w:link w:val="8"/>
    <w:uiPriority w:val="9"/>
    <w:qFormat/>
    <w:pPr>
      <w:keepNext/>
      <w:keepLines/>
      <w:spacing w:before="240" w:after="64" w:line="320" w:lineRule="auto"/>
      <w:outlineLvl w:val="7"/>
    </w:pPr>
    <w:rPr>
      <w:rFonts w:ascii="Cambria" w:hAnsi="Cambria"/>
      <w:sz w:val="24"/>
      <w:szCs w:val="24"/>
    </w:rPr>
  </w:style>
  <w:style w:type="paragraph" w:styleId="Heading9">
    <w:name w:val="heading 9"/>
    <w:basedOn w:val="Normal"/>
    <w:next w:val="Normal"/>
    <w:link w:val="9"/>
    <w:uiPriority w:val="9"/>
    <w:qFormat/>
    <w:pPr>
      <w:keepNext/>
      <w:keepLines/>
      <w:spacing w:before="240" w:after="64" w:line="320" w:lineRule="auto"/>
      <w:outlineLvl w:val="8"/>
    </w:pPr>
    <w:rPr>
      <w:rFonts w:ascii="Cambria" w:hAnsi="Cambria"/>
      <w:szCs w:val="21"/>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Macro">
    <w:name w:val="macro"/>
    <w:link w:val="a"/>
    <w:uiPriority w:val="99"/>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kern w:val="2"/>
      <w:sz w:val="24"/>
      <w:szCs w:val="24"/>
      <w:lang w:val="en-US" w:eastAsia="zh-CN" w:bidi="ar-SA"/>
    </w:rPr>
  </w:style>
  <w:style w:type="paragraph" w:styleId="List3">
    <w:name w:val="List 3"/>
    <w:basedOn w:val="Normal"/>
    <w:uiPriority w:val="99"/>
    <w:unhideWhenUsed/>
    <w:qFormat/>
    <w:pPr>
      <w:ind w:left="100" w:hanging="200" w:leftChars="400" w:hangingChars="200"/>
      <w:contextualSpacing/>
    </w:pPr>
  </w:style>
  <w:style w:type="paragraph" w:styleId="TOC7">
    <w:name w:val="toc 7"/>
    <w:basedOn w:val="Normal"/>
    <w:next w:val="Normal"/>
    <w:uiPriority w:val="39"/>
    <w:unhideWhenUsed/>
    <w:qFormat/>
    <w:pPr>
      <w:ind w:left="2520" w:leftChars="1200"/>
    </w:pPr>
  </w:style>
  <w:style w:type="paragraph" w:styleId="ListNumber2">
    <w:name w:val="List Number 2"/>
    <w:basedOn w:val="Normal"/>
    <w:uiPriority w:val="99"/>
    <w:unhideWhenUsed/>
    <w:qFormat/>
    <w:pPr>
      <w:numPr>
        <w:ilvl w:val="0"/>
        <w:numId w:val="1"/>
      </w:numPr>
      <w:contextualSpacing/>
    </w:pPr>
  </w:style>
  <w:style w:type="paragraph" w:styleId="TableofAuthorities">
    <w:name w:val="table of authorities"/>
    <w:basedOn w:val="Normal"/>
    <w:next w:val="Normal"/>
    <w:uiPriority w:val="99"/>
    <w:unhideWhenUsed/>
    <w:qFormat/>
    <w:pPr>
      <w:ind w:left="420" w:leftChars="200"/>
    </w:pPr>
  </w:style>
  <w:style w:type="paragraph" w:styleId="NoteHeading">
    <w:name w:val="Note Heading"/>
    <w:basedOn w:val="Normal"/>
    <w:next w:val="Normal"/>
    <w:link w:val="a0"/>
    <w:uiPriority w:val="99"/>
    <w:unhideWhenUsed/>
    <w:qFormat/>
    <w:pPr>
      <w:jc w:val="center"/>
    </w:pPr>
  </w:style>
  <w:style w:type="paragraph" w:styleId="ListBullet4">
    <w:name w:val="List Bullet 4"/>
    <w:basedOn w:val="Normal"/>
    <w:uiPriority w:val="99"/>
    <w:unhideWhenUsed/>
    <w:qFormat/>
    <w:pPr>
      <w:numPr>
        <w:ilvl w:val="0"/>
        <w:numId w:val="2"/>
      </w:numPr>
      <w:contextualSpacing/>
    </w:pPr>
  </w:style>
  <w:style w:type="paragraph" w:styleId="Index8">
    <w:name w:val="index 8"/>
    <w:basedOn w:val="Normal"/>
    <w:next w:val="Normal"/>
    <w:uiPriority w:val="99"/>
    <w:unhideWhenUsed/>
    <w:qFormat/>
    <w:pPr>
      <w:ind w:left="1400" w:leftChars="1400"/>
    </w:pPr>
  </w:style>
  <w:style w:type="paragraph" w:styleId="E-mailSignature">
    <w:name w:val="E-mail Signature"/>
    <w:basedOn w:val="Normal"/>
    <w:link w:val="a1"/>
    <w:uiPriority w:val="99"/>
    <w:unhideWhenUsed/>
    <w:qFormat/>
  </w:style>
  <w:style w:type="paragraph" w:styleId="ListNumber">
    <w:name w:val="List Number"/>
    <w:basedOn w:val="Normal"/>
    <w:uiPriority w:val="99"/>
    <w:unhideWhenUsed/>
    <w:qFormat/>
    <w:pPr>
      <w:numPr>
        <w:ilvl w:val="0"/>
        <w:numId w:val="3"/>
      </w:numPr>
      <w:contextualSpacing/>
    </w:pPr>
  </w:style>
  <w:style w:type="paragraph" w:styleId="NormalIndent">
    <w:name w:val="Normal Indent"/>
    <w:basedOn w:val="Normal"/>
    <w:uiPriority w:val="99"/>
    <w:unhideWhenUsed/>
    <w:qFormat/>
    <w:pPr>
      <w:ind w:firstLine="420" w:firstLineChars="200"/>
    </w:pPr>
  </w:style>
  <w:style w:type="paragraph" w:styleId="Caption">
    <w:name w:val="caption"/>
    <w:basedOn w:val="Normal"/>
    <w:next w:val="Normal"/>
    <w:uiPriority w:val="35"/>
    <w:qFormat/>
    <w:rPr>
      <w:rFonts w:ascii="Cambria" w:eastAsia="黑体" w:hAnsi="Cambria"/>
      <w:sz w:val="20"/>
      <w:szCs w:val="20"/>
    </w:rPr>
  </w:style>
  <w:style w:type="paragraph" w:styleId="Index5">
    <w:name w:val="index 5"/>
    <w:basedOn w:val="Normal"/>
    <w:next w:val="Normal"/>
    <w:uiPriority w:val="99"/>
    <w:unhideWhenUsed/>
    <w:qFormat/>
    <w:pPr>
      <w:ind w:left="800" w:leftChars="800"/>
    </w:pPr>
  </w:style>
  <w:style w:type="paragraph" w:styleId="ListBullet">
    <w:name w:val="List Bullet"/>
    <w:basedOn w:val="Normal"/>
    <w:uiPriority w:val="99"/>
    <w:unhideWhenUsed/>
    <w:qFormat/>
    <w:pPr>
      <w:numPr>
        <w:ilvl w:val="0"/>
        <w:numId w:val="4"/>
      </w:numPr>
      <w:contextualSpacing/>
    </w:pPr>
  </w:style>
  <w:style w:type="paragraph" w:styleId="EnvelopeAddress">
    <w:name w:val="envelope address"/>
    <w:basedOn w:val="Normal"/>
    <w:uiPriority w:val="99"/>
    <w:unhideWhenUsed/>
    <w:qFormat/>
    <w:pPr>
      <w:framePr w:w="7920" w:h="1980" w:hRule="exact" w:hSpace="180" w:wrap="auto" w:vAnchor="margin" w:hAnchor="page" w:xAlign="center" w:yAlign="bottom"/>
      <w:snapToGrid w:val="0"/>
      <w:ind w:left="100" w:leftChars="1400"/>
    </w:pPr>
    <w:rPr>
      <w:rFonts w:ascii="Cambria" w:hAnsi="Cambria"/>
      <w:sz w:val="24"/>
      <w:szCs w:val="24"/>
    </w:rPr>
  </w:style>
  <w:style w:type="paragraph" w:styleId="DocumentMap">
    <w:name w:val="Document Map"/>
    <w:basedOn w:val="Normal"/>
    <w:link w:val="a2"/>
    <w:uiPriority w:val="99"/>
    <w:unhideWhenUsed/>
    <w:qFormat/>
    <w:rPr>
      <w:rFonts w:ascii="宋体"/>
      <w:sz w:val="18"/>
      <w:szCs w:val="18"/>
    </w:rPr>
  </w:style>
  <w:style w:type="paragraph" w:styleId="TOAHeading">
    <w:name w:val="toa heading"/>
    <w:basedOn w:val="Normal"/>
    <w:next w:val="Normal"/>
    <w:uiPriority w:val="99"/>
    <w:unhideWhenUsed/>
    <w:qFormat/>
    <w:pPr>
      <w:spacing w:before="120"/>
    </w:pPr>
    <w:rPr>
      <w:rFonts w:ascii="Cambria" w:hAnsi="Cambria"/>
      <w:sz w:val="24"/>
      <w:szCs w:val="24"/>
    </w:rPr>
  </w:style>
  <w:style w:type="paragraph" w:styleId="CommentText">
    <w:name w:val="annotation text"/>
    <w:basedOn w:val="Normal"/>
    <w:link w:val="a3"/>
    <w:qFormat/>
    <w:pPr>
      <w:jc w:val="left"/>
    </w:pPr>
    <w:rPr>
      <w:rFonts w:ascii="Times New Roman" w:hAnsi="Times New Roman"/>
      <w:kern w:val="0"/>
      <w:sz w:val="20"/>
      <w:szCs w:val="24"/>
    </w:rPr>
  </w:style>
  <w:style w:type="paragraph" w:styleId="Index6">
    <w:name w:val="index 6"/>
    <w:basedOn w:val="Normal"/>
    <w:next w:val="Normal"/>
    <w:uiPriority w:val="99"/>
    <w:unhideWhenUsed/>
    <w:qFormat/>
    <w:pPr>
      <w:ind w:left="1000" w:leftChars="1000"/>
    </w:pPr>
  </w:style>
  <w:style w:type="paragraph" w:styleId="Salutation">
    <w:name w:val="Salutation"/>
    <w:basedOn w:val="Normal"/>
    <w:next w:val="Normal"/>
    <w:link w:val="a4"/>
    <w:uiPriority w:val="99"/>
    <w:unhideWhenUsed/>
    <w:qFormat/>
  </w:style>
  <w:style w:type="paragraph" w:styleId="BodyText3">
    <w:name w:val="Body Text 3"/>
    <w:basedOn w:val="Normal"/>
    <w:link w:val="30"/>
    <w:uiPriority w:val="99"/>
    <w:unhideWhenUsed/>
    <w:qFormat/>
    <w:pPr>
      <w:spacing w:after="120"/>
    </w:pPr>
    <w:rPr>
      <w:sz w:val="16"/>
      <w:szCs w:val="16"/>
    </w:rPr>
  </w:style>
  <w:style w:type="paragraph" w:styleId="Closing">
    <w:name w:val="Closing"/>
    <w:basedOn w:val="Normal"/>
    <w:link w:val="a5"/>
    <w:uiPriority w:val="99"/>
    <w:unhideWhenUsed/>
    <w:qFormat/>
    <w:pPr>
      <w:ind w:left="100" w:leftChars="2100"/>
    </w:pPr>
  </w:style>
  <w:style w:type="paragraph" w:styleId="ListBullet3">
    <w:name w:val="List Bullet 3"/>
    <w:basedOn w:val="Normal"/>
    <w:uiPriority w:val="99"/>
    <w:unhideWhenUsed/>
    <w:qFormat/>
    <w:pPr>
      <w:numPr>
        <w:ilvl w:val="0"/>
        <w:numId w:val="5"/>
      </w:numPr>
      <w:contextualSpacing/>
    </w:pPr>
  </w:style>
  <w:style w:type="paragraph" w:styleId="BodyText">
    <w:name w:val="Body Text"/>
    <w:basedOn w:val="Normal"/>
    <w:link w:val="a6"/>
    <w:qFormat/>
    <w:pPr>
      <w:shd w:val="clear" w:color="auto" w:fill="FFFFFF"/>
      <w:spacing w:line="405" w:lineRule="exact"/>
      <w:jc w:val="distribute"/>
    </w:pPr>
    <w:rPr>
      <w:rFonts w:ascii="宋体" w:hAnsi="Times New Roman"/>
      <w:kern w:val="0"/>
      <w:sz w:val="18"/>
      <w:szCs w:val="18"/>
    </w:rPr>
  </w:style>
  <w:style w:type="paragraph" w:styleId="BodyTextIndent">
    <w:name w:val="Body Text Indent"/>
    <w:basedOn w:val="Normal"/>
    <w:link w:val="a7"/>
    <w:uiPriority w:val="99"/>
    <w:unhideWhenUsed/>
    <w:qFormat/>
    <w:pPr>
      <w:spacing w:after="120"/>
      <w:ind w:left="420" w:leftChars="200"/>
    </w:pPr>
  </w:style>
  <w:style w:type="paragraph" w:styleId="ListNumber3">
    <w:name w:val="List Number 3"/>
    <w:basedOn w:val="Normal"/>
    <w:uiPriority w:val="99"/>
    <w:unhideWhenUsed/>
    <w:qFormat/>
    <w:pPr>
      <w:numPr>
        <w:ilvl w:val="0"/>
        <w:numId w:val="6"/>
      </w:numPr>
      <w:contextualSpacing/>
    </w:pPr>
  </w:style>
  <w:style w:type="paragraph" w:styleId="List2">
    <w:name w:val="List 2"/>
    <w:basedOn w:val="Normal"/>
    <w:uiPriority w:val="99"/>
    <w:unhideWhenUsed/>
    <w:qFormat/>
    <w:pPr>
      <w:ind w:left="100" w:hanging="200" w:leftChars="200" w:hangingChars="200"/>
      <w:contextualSpacing/>
    </w:pPr>
  </w:style>
  <w:style w:type="paragraph" w:styleId="ListContinue">
    <w:name w:val="List Continue"/>
    <w:basedOn w:val="Normal"/>
    <w:uiPriority w:val="99"/>
    <w:unhideWhenUsed/>
    <w:qFormat/>
    <w:pPr>
      <w:spacing w:after="120"/>
      <w:ind w:left="420" w:leftChars="200"/>
      <w:contextualSpacing/>
    </w:pPr>
  </w:style>
  <w:style w:type="paragraph" w:styleId="BlockText">
    <w:name w:val="Block Text"/>
    <w:basedOn w:val="Normal"/>
    <w:uiPriority w:val="99"/>
    <w:unhideWhenUsed/>
    <w:qFormat/>
    <w:pPr>
      <w:spacing w:after="120"/>
      <w:ind w:left="1440" w:right="1440" w:leftChars="700" w:rightChars="700"/>
    </w:pPr>
  </w:style>
  <w:style w:type="paragraph" w:styleId="ListBullet2">
    <w:name w:val="List Bullet 2"/>
    <w:basedOn w:val="Normal"/>
    <w:uiPriority w:val="99"/>
    <w:unhideWhenUsed/>
    <w:qFormat/>
    <w:pPr>
      <w:numPr>
        <w:ilvl w:val="0"/>
        <w:numId w:val="7"/>
      </w:numPr>
      <w:contextualSpacing/>
    </w:pPr>
  </w:style>
  <w:style w:type="paragraph" w:styleId="HTMLAddress">
    <w:name w:val="HTML Address"/>
    <w:basedOn w:val="Normal"/>
    <w:link w:val="HTML"/>
    <w:uiPriority w:val="99"/>
    <w:unhideWhenUsed/>
    <w:qFormat/>
    <w:rPr>
      <w:i/>
      <w:iCs/>
    </w:rPr>
  </w:style>
  <w:style w:type="paragraph" w:styleId="Index4">
    <w:name w:val="index 4"/>
    <w:basedOn w:val="Normal"/>
    <w:next w:val="Normal"/>
    <w:uiPriority w:val="99"/>
    <w:unhideWhenUsed/>
    <w:qFormat/>
    <w:pPr>
      <w:ind w:left="600" w:leftChars="600"/>
    </w:pPr>
  </w:style>
  <w:style w:type="paragraph" w:styleId="TOC5">
    <w:name w:val="toc 5"/>
    <w:basedOn w:val="Normal"/>
    <w:next w:val="Normal"/>
    <w:uiPriority w:val="39"/>
    <w:unhideWhenUsed/>
    <w:qFormat/>
    <w:pPr>
      <w:ind w:left="1680" w:leftChars="800"/>
    </w:pPr>
  </w:style>
  <w:style w:type="paragraph" w:styleId="TOC3">
    <w:name w:val="toc 3"/>
    <w:basedOn w:val="Normal"/>
    <w:next w:val="Normal"/>
    <w:uiPriority w:val="39"/>
    <w:unhideWhenUsed/>
    <w:qFormat/>
    <w:pPr>
      <w:ind w:left="840" w:leftChars="400"/>
    </w:pPr>
  </w:style>
  <w:style w:type="paragraph" w:styleId="PlainText">
    <w:name w:val="Plain Text"/>
    <w:basedOn w:val="Normal"/>
    <w:link w:val="a8"/>
    <w:qFormat/>
    <w:rPr>
      <w:rFonts w:ascii="宋体" w:hAnsi="Courier New"/>
      <w:kern w:val="0"/>
      <w:sz w:val="20"/>
      <w:szCs w:val="21"/>
    </w:rPr>
  </w:style>
  <w:style w:type="paragraph" w:styleId="ListBullet5">
    <w:name w:val="List Bullet 5"/>
    <w:basedOn w:val="Normal"/>
    <w:uiPriority w:val="99"/>
    <w:unhideWhenUsed/>
    <w:qFormat/>
    <w:pPr>
      <w:numPr>
        <w:ilvl w:val="0"/>
        <w:numId w:val="8"/>
      </w:numPr>
      <w:contextualSpacing/>
    </w:pPr>
  </w:style>
  <w:style w:type="paragraph" w:styleId="ListNumber4">
    <w:name w:val="List Number 4"/>
    <w:basedOn w:val="Normal"/>
    <w:uiPriority w:val="99"/>
    <w:unhideWhenUsed/>
    <w:qFormat/>
    <w:pPr>
      <w:numPr>
        <w:ilvl w:val="0"/>
        <w:numId w:val="9"/>
      </w:numPr>
      <w:contextualSpacing/>
    </w:pPr>
  </w:style>
  <w:style w:type="paragraph" w:styleId="TOC8">
    <w:name w:val="toc 8"/>
    <w:basedOn w:val="Normal"/>
    <w:next w:val="Normal"/>
    <w:uiPriority w:val="39"/>
    <w:unhideWhenUsed/>
    <w:qFormat/>
    <w:pPr>
      <w:ind w:left="2940" w:leftChars="1400"/>
    </w:pPr>
  </w:style>
  <w:style w:type="paragraph" w:styleId="Index3">
    <w:name w:val="index 3"/>
    <w:basedOn w:val="Normal"/>
    <w:next w:val="Normal"/>
    <w:uiPriority w:val="99"/>
    <w:unhideWhenUsed/>
    <w:qFormat/>
    <w:pPr>
      <w:ind w:left="400" w:leftChars="400"/>
    </w:pPr>
  </w:style>
  <w:style w:type="paragraph" w:styleId="Date">
    <w:name w:val="Date"/>
    <w:basedOn w:val="Normal"/>
    <w:next w:val="Normal"/>
    <w:link w:val="a9"/>
    <w:uiPriority w:val="99"/>
    <w:unhideWhenUsed/>
    <w:qFormat/>
    <w:pPr>
      <w:ind w:left="100" w:leftChars="2500"/>
    </w:pPr>
  </w:style>
  <w:style w:type="paragraph" w:styleId="BodyTextIndent2">
    <w:name w:val="Body Text Indent 2"/>
    <w:basedOn w:val="Normal"/>
    <w:link w:val="20"/>
    <w:uiPriority w:val="99"/>
    <w:unhideWhenUsed/>
    <w:qFormat/>
    <w:pPr>
      <w:spacing w:after="120" w:line="480" w:lineRule="auto"/>
      <w:ind w:left="420" w:leftChars="200"/>
    </w:pPr>
  </w:style>
  <w:style w:type="paragraph" w:styleId="EndnoteText">
    <w:name w:val="endnote text"/>
    <w:basedOn w:val="Normal"/>
    <w:link w:val="a10"/>
    <w:uiPriority w:val="99"/>
    <w:unhideWhenUsed/>
    <w:qFormat/>
    <w:pPr>
      <w:snapToGrid w:val="0"/>
      <w:jc w:val="left"/>
    </w:pPr>
  </w:style>
  <w:style w:type="paragraph" w:styleId="ListContinue5">
    <w:name w:val="List Continue 5"/>
    <w:basedOn w:val="Normal"/>
    <w:uiPriority w:val="99"/>
    <w:unhideWhenUsed/>
    <w:qFormat/>
    <w:pPr>
      <w:spacing w:after="120"/>
      <w:ind w:left="2100" w:leftChars="1000"/>
      <w:contextualSpacing/>
    </w:pPr>
  </w:style>
  <w:style w:type="paragraph" w:styleId="BalloonText">
    <w:name w:val="Balloon Text"/>
    <w:basedOn w:val="Normal"/>
    <w:link w:val="a11"/>
    <w:uiPriority w:val="99"/>
    <w:unhideWhenUsed/>
    <w:qFormat/>
    <w:rPr>
      <w:kern w:val="0"/>
      <w:sz w:val="18"/>
      <w:szCs w:val="18"/>
    </w:rPr>
  </w:style>
  <w:style w:type="paragraph" w:styleId="Footer">
    <w:name w:val="footer"/>
    <w:basedOn w:val="Normal"/>
    <w:link w:val="a12"/>
    <w:uiPriority w:val="99"/>
    <w:unhideWhenUsed/>
    <w:qFormat/>
    <w:pPr>
      <w:tabs>
        <w:tab w:val="center" w:pos="4153"/>
        <w:tab w:val="right" w:pos="8306"/>
      </w:tabs>
      <w:snapToGrid w:val="0"/>
      <w:jc w:val="left"/>
    </w:pPr>
    <w:rPr>
      <w:kern w:val="0"/>
      <w:sz w:val="18"/>
      <w:szCs w:val="18"/>
    </w:rPr>
  </w:style>
  <w:style w:type="paragraph" w:styleId="EnvelopeReturn">
    <w:name w:val="envelope return"/>
    <w:basedOn w:val="Normal"/>
    <w:uiPriority w:val="99"/>
    <w:unhideWhenUsed/>
    <w:qFormat/>
    <w:pPr>
      <w:snapToGrid w:val="0"/>
    </w:pPr>
    <w:rPr>
      <w:rFonts w:ascii="Cambria" w:hAnsi="Cambria"/>
    </w:rPr>
  </w:style>
  <w:style w:type="paragraph" w:styleId="Header">
    <w:name w:val="header"/>
    <w:basedOn w:val="Normal"/>
    <w:link w:val="a13"/>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Signature">
    <w:name w:val="Signature"/>
    <w:basedOn w:val="Normal"/>
    <w:link w:val="a14"/>
    <w:uiPriority w:val="99"/>
    <w:unhideWhenUsed/>
    <w:qFormat/>
    <w:pPr>
      <w:ind w:left="100" w:leftChars="2100"/>
    </w:pPr>
  </w:style>
  <w:style w:type="paragraph" w:styleId="TOC1">
    <w:name w:val="toc 1"/>
    <w:basedOn w:val="Normal"/>
    <w:next w:val="Normal"/>
    <w:uiPriority w:val="39"/>
    <w:unhideWhenUsed/>
    <w:qFormat/>
  </w:style>
  <w:style w:type="paragraph" w:styleId="ListContinue4">
    <w:name w:val="List Continue 4"/>
    <w:basedOn w:val="Normal"/>
    <w:uiPriority w:val="99"/>
    <w:unhideWhenUsed/>
    <w:qFormat/>
    <w:pPr>
      <w:spacing w:after="120"/>
      <w:ind w:left="1680" w:leftChars="800"/>
      <w:contextualSpacing/>
    </w:pPr>
  </w:style>
  <w:style w:type="paragraph" w:styleId="TOC4">
    <w:name w:val="toc 4"/>
    <w:basedOn w:val="Normal"/>
    <w:next w:val="Normal"/>
    <w:uiPriority w:val="39"/>
    <w:unhideWhenUsed/>
    <w:qFormat/>
    <w:pPr>
      <w:ind w:left="1260" w:leftChars="600"/>
    </w:pPr>
  </w:style>
  <w:style w:type="paragraph" w:styleId="IndexHeading">
    <w:name w:val="index heading"/>
    <w:basedOn w:val="Normal"/>
    <w:next w:val="Index1"/>
    <w:uiPriority w:val="99"/>
    <w:unhideWhenUsed/>
    <w:qFormat/>
    <w:rPr>
      <w:rFonts w:ascii="Cambria" w:hAnsi="Cambria"/>
      <w:b/>
      <w:bCs/>
    </w:rPr>
  </w:style>
  <w:style w:type="paragraph" w:styleId="Index1">
    <w:name w:val="index 1"/>
    <w:basedOn w:val="Normal"/>
    <w:next w:val="Normal"/>
    <w:uiPriority w:val="99"/>
    <w:unhideWhenUsed/>
    <w:qFormat/>
  </w:style>
  <w:style w:type="paragraph" w:styleId="Subtitle">
    <w:name w:val="Subtitle"/>
    <w:basedOn w:val="Normal"/>
    <w:next w:val="Normal"/>
    <w:link w:val="a15"/>
    <w:uiPriority w:val="11"/>
    <w:qFormat/>
    <w:pPr>
      <w:spacing w:before="240" w:after="60" w:line="312" w:lineRule="auto"/>
      <w:jc w:val="center"/>
      <w:outlineLvl w:val="1"/>
    </w:pPr>
    <w:rPr>
      <w:rFonts w:ascii="Cambria" w:hAnsi="Cambria"/>
      <w:b/>
      <w:bCs/>
      <w:kern w:val="28"/>
      <w:sz w:val="32"/>
      <w:szCs w:val="32"/>
    </w:rPr>
  </w:style>
  <w:style w:type="paragraph" w:styleId="ListNumber5">
    <w:name w:val="List Number 5"/>
    <w:basedOn w:val="Normal"/>
    <w:uiPriority w:val="99"/>
    <w:unhideWhenUsed/>
    <w:qFormat/>
    <w:pPr>
      <w:numPr>
        <w:ilvl w:val="0"/>
        <w:numId w:val="10"/>
      </w:numPr>
      <w:contextualSpacing/>
    </w:pPr>
  </w:style>
  <w:style w:type="paragraph" w:styleId="List">
    <w:name w:val="List"/>
    <w:basedOn w:val="Normal"/>
    <w:uiPriority w:val="99"/>
    <w:unhideWhenUsed/>
    <w:qFormat/>
    <w:pPr>
      <w:ind w:left="200" w:hanging="200" w:hangingChars="200"/>
      <w:contextualSpacing/>
    </w:pPr>
  </w:style>
  <w:style w:type="paragraph" w:styleId="FootnoteText">
    <w:name w:val="footnote text"/>
    <w:basedOn w:val="Normal"/>
    <w:link w:val="a16"/>
    <w:uiPriority w:val="99"/>
    <w:unhideWhenUsed/>
    <w:qFormat/>
    <w:pPr>
      <w:snapToGrid w:val="0"/>
      <w:jc w:val="left"/>
    </w:pPr>
    <w:rPr>
      <w:sz w:val="18"/>
      <w:szCs w:val="18"/>
    </w:rPr>
  </w:style>
  <w:style w:type="paragraph" w:styleId="TOC6">
    <w:name w:val="toc 6"/>
    <w:basedOn w:val="Normal"/>
    <w:next w:val="Normal"/>
    <w:uiPriority w:val="39"/>
    <w:unhideWhenUsed/>
    <w:qFormat/>
    <w:pPr>
      <w:ind w:left="2100" w:leftChars="1000"/>
    </w:pPr>
  </w:style>
  <w:style w:type="paragraph" w:styleId="List5">
    <w:name w:val="List 5"/>
    <w:basedOn w:val="Normal"/>
    <w:uiPriority w:val="99"/>
    <w:unhideWhenUsed/>
    <w:qFormat/>
    <w:pPr>
      <w:ind w:left="100" w:hanging="200" w:leftChars="800" w:hangingChars="200"/>
      <w:contextualSpacing/>
    </w:pPr>
  </w:style>
  <w:style w:type="paragraph" w:styleId="BodyTextIndent3">
    <w:name w:val="Body Text Indent 3"/>
    <w:basedOn w:val="Normal"/>
    <w:link w:val="31"/>
    <w:uiPriority w:val="99"/>
    <w:unhideWhenUsed/>
    <w:qFormat/>
    <w:pPr>
      <w:spacing w:after="120"/>
      <w:ind w:left="420" w:leftChars="200"/>
    </w:pPr>
    <w:rPr>
      <w:sz w:val="16"/>
      <w:szCs w:val="16"/>
    </w:rPr>
  </w:style>
  <w:style w:type="paragraph" w:styleId="Index7">
    <w:name w:val="index 7"/>
    <w:basedOn w:val="Normal"/>
    <w:next w:val="Normal"/>
    <w:uiPriority w:val="99"/>
    <w:unhideWhenUsed/>
    <w:qFormat/>
    <w:pPr>
      <w:ind w:left="1200" w:leftChars="1200"/>
    </w:pPr>
  </w:style>
  <w:style w:type="paragraph" w:styleId="Index9">
    <w:name w:val="index 9"/>
    <w:basedOn w:val="Normal"/>
    <w:next w:val="Normal"/>
    <w:uiPriority w:val="99"/>
    <w:unhideWhenUsed/>
    <w:qFormat/>
    <w:pPr>
      <w:ind w:left="1600" w:leftChars="1600"/>
    </w:pPr>
  </w:style>
  <w:style w:type="paragraph" w:styleId="TableofFigures">
    <w:name w:val="table of figures"/>
    <w:basedOn w:val="Normal"/>
    <w:next w:val="Normal"/>
    <w:uiPriority w:val="99"/>
    <w:unhideWhenUsed/>
    <w:qFormat/>
    <w:pPr>
      <w:ind w:left="200" w:hanging="200" w:leftChars="200" w:hangingChars="200"/>
    </w:pPr>
  </w:style>
  <w:style w:type="paragraph" w:styleId="TOC2">
    <w:name w:val="toc 2"/>
    <w:basedOn w:val="Normal"/>
    <w:next w:val="Normal"/>
    <w:uiPriority w:val="39"/>
    <w:unhideWhenUsed/>
    <w:qFormat/>
    <w:pPr>
      <w:ind w:left="420" w:leftChars="200"/>
    </w:pPr>
  </w:style>
  <w:style w:type="paragraph" w:styleId="TOC9">
    <w:name w:val="toc 9"/>
    <w:basedOn w:val="Normal"/>
    <w:next w:val="Normal"/>
    <w:uiPriority w:val="39"/>
    <w:unhideWhenUsed/>
    <w:qFormat/>
    <w:pPr>
      <w:ind w:left="3360" w:leftChars="1600"/>
    </w:pPr>
  </w:style>
  <w:style w:type="paragraph" w:styleId="BodyText2">
    <w:name w:val="Body Text 2"/>
    <w:basedOn w:val="Normal"/>
    <w:link w:val="21"/>
    <w:uiPriority w:val="99"/>
    <w:unhideWhenUsed/>
    <w:qFormat/>
    <w:pPr>
      <w:spacing w:after="120" w:line="480" w:lineRule="auto"/>
    </w:pPr>
  </w:style>
  <w:style w:type="paragraph" w:styleId="List4">
    <w:name w:val="List 4"/>
    <w:basedOn w:val="Normal"/>
    <w:uiPriority w:val="99"/>
    <w:unhideWhenUsed/>
    <w:qFormat/>
    <w:pPr>
      <w:ind w:left="100" w:hanging="200" w:leftChars="600" w:hangingChars="200"/>
      <w:contextualSpacing/>
    </w:pPr>
  </w:style>
  <w:style w:type="paragraph" w:styleId="ListContinue2">
    <w:name w:val="List Continue 2"/>
    <w:basedOn w:val="Normal"/>
    <w:uiPriority w:val="99"/>
    <w:unhideWhenUsed/>
    <w:qFormat/>
    <w:pPr>
      <w:spacing w:after="120"/>
      <w:ind w:left="840" w:leftChars="400"/>
      <w:contextualSpacing/>
    </w:pPr>
  </w:style>
  <w:style w:type="paragraph" w:styleId="MessageHeader">
    <w:name w:val="Message Header"/>
    <w:basedOn w:val="Normal"/>
    <w:link w:val="a17"/>
    <w:uiPriority w:val="99"/>
    <w:unhideWhenUsed/>
    <w:qFormat/>
    <w:pPr>
      <w:pBdr>
        <w:top w:val="single" w:sz="6" w:space="1" w:color="auto"/>
        <w:left w:val="single" w:sz="6" w:space="1" w:color="auto"/>
        <w:bottom w:val="single" w:sz="6" w:space="1" w:color="auto"/>
        <w:right w:val="single" w:sz="6" w:space="1" w:color="auto"/>
      </w:pBdr>
      <w:shd w:val="pct20" w:color="auto" w:fill="auto"/>
      <w:ind w:left="1080" w:hanging="1080" w:leftChars="500" w:hangingChars="500"/>
    </w:pPr>
    <w:rPr>
      <w:rFonts w:ascii="Cambria" w:hAnsi="Cambria"/>
      <w:sz w:val="24"/>
      <w:szCs w:val="24"/>
    </w:rPr>
  </w:style>
  <w:style w:type="paragraph" w:styleId="HTMLPreformatted">
    <w:name w:val="HTML Preformatted"/>
    <w:basedOn w:val="Normal"/>
    <w:link w:val="HTML0"/>
    <w:unhideWhenUsed/>
    <w:qFormat/>
    <w:rPr>
      <w:rFonts w:ascii="Courier New" w:hAnsi="Courier New" w:cs="Courier New"/>
      <w:sz w:val="20"/>
      <w:szCs w:val="20"/>
    </w:rPr>
  </w:style>
  <w:style w:type="paragraph" w:styleId="NormalWeb">
    <w:name w:val="Normal (Web)"/>
    <w:basedOn w:val="Normal"/>
    <w:link w:val="a18"/>
    <w:qFormat/>
    <w:pPr>
      <w:widowControl/>
      <w:spacing w:before="30" w:after="30" w:line="300" w:lineRule="auto"/>
      <w:jc w:val="left"/>
    </w:pPr>
    <w:rPr>
      <w:rFonts w:ascii="宋体" w:hAnsi="宋体"/>
      <w:kern w:val="0"/>
      <w:sz w:val="24"/>
      <w:szCs w:val="24"/>
    </w:rPr>
  </w:style>
  <w:style w:type="paragraph" w:styleId="ListContinue3">
    <w:name w:val="List Continue 3"/>
    <w:basedOn w:val="Normal"/>
    <w:uiPriority w:val="99"/>
    <w:unhideWhenUsed/>
    <w:qFormat/>
    <w:pPr>
      <w:spacing w:after="120"/>
      <w:ind w:left="1260" w:leftChars="600"/>
      <w:contextualSpacing/>
    </w:pPr>
  </w:style>
  <w:style w:type="paragraph" w:styleId="Index2">
    <w:name w:val="index 2"/>
    <w:basedOn w:val="Normal"/>
    <w:next w:val="Normal"/>
    <w:uiPriority w:val="99"/>
    <w:unhideWhenUsed/>
    <w:qFormat/>
    <w:pPr>
      <w:ind w:left="200" w:leftChars="200"/>
    </w:pPr>
  </w:style>
  <w:style w:type="paragraph" w:styleId="Title">
    <w:name w:val="Title"/>
    <w:basedOn w:val="Normal"/>
    <w:next w:val="Normal"/>
    <w:link w:val="a19"/>
    <w:qFormat/>
    <w:pPr>
      <w:spacing w:before="240" w:after="60"/>
      <w:jc w:val="center"/>
      <w:outlineLvl w:val="0"/>
    </w:pPr>
    <w:rPr>
      <w:rFonts w:ascii="Cambria" w:hAnsi="Cambria"/>
      <w:b/>
      <w:bCs/>
      <w:sz w:val="32"/>
      <w:szCs w:val="32"/>
    </w:rPr>
  </w:style>
  <w:style w:type="paragraph" w:styleId="CommentSubject">
    <w:name w:val="annotation subject"/>
    <w:basedOn w:val="CommentText"/>
    <w:next w:val="CommentText"/>
    <w:link w:val="a20"/>
    <w:unhideWhenUsed/>
    <w:qFormat/>
    <w:rPr>
      <w:b/>
      <w:bCs/>
      <w:kern w:val="2"/>
      <w:sz w:val="21"/>
      <w:szCs w:val="22"/>
    </w:rPr>
  </w:style>
  <w:style w:type="paragraph" w:styleId="BodyTextFirstIndent">
    <w:name w:val="Body Text First Indent"/>
    <w:basedOn w:val="BodyText"/>
    <w:link w:val="a21"/>
    <w:uiPriority w:val="99"/>
    <w:unhideWhenUsed/>
    <w:qFormat/>
    <w:pPr>
      <w:shd w:val="clear" w:color="auto" w:fill="auto"/>
      <w:spacing w:after="120" w:line="240" w:lineRule="auto"/>
      <w:ind w:firstLine="420" w:firstLineChars="100"/>
      <w:jc w:val="both"/>
    </w:pPr>
    <w:rPr>
      <w:rFonts w:ascii="Calibri" w:hAnsi="Calibri"/>
      <w:kern w:val="2"/>
      <w:sz w:val="21"/>
      <w:szCs w:val="22"/>
    </w:rPr>
  </w:style>
  <w:style w:type="paragraph" w:styleId="BodyTextFirstIndent2">
    <w:name w:val="Body Text First Indent 2"/>
    <w:basedOn w:val="BodyTextIndent"/>
    <w:link w:val="22"/>
    <w:uiPriority w:val="99"/>
    <w:unhideWhenUsed/>
    <w:qFormat/>
    <w:pPr>
      <w:ind w:firstLine="420" w:firstLineChars="200"/>
    </w:pPr>
  </w:style>
  <w:style w:type="table" w:styleId="TableGrid">
    <w:name w:val="Table Grid"/>
    <w:basedOn w:val="TableNormal"/>
    <w:uiPriority w:val="3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qFormat/>
  </w:style>
  <w:style w:type="character" w:styleId="Hyperlink">
    <w:name w:val="Hyperlink"/>
    <w:qFormat/>
    <w:rPr>
      <w:color w:val="0000FF"/>
      <w:u w:val="single"/>
    </w:rPr>
  </w:style>
  <w:style w:type="character" w:styleId="CommentReference">
    <w:name w:val="annotation reference"/>
    <w:qFormat/>
    <w:rPr>
      <w:sz w:val="21"/>
      <w:szCs w:val="21"/>
    </w:rPr>
  </w:style>
  <w:style w:type="character" w:customStyle="1" w:styleId="a">
    <w:name w:val="宏文本 字符"/>
    <w:link w:val="Macro"/>
    <w:uiPriority w:val="99"/>
    <w:semiHidden/>
    <w:qFormat/>
    <w:rPr>
      <w:rFonts w:ascii="Courier New" w:hAnsi="Courier New" w:cs="Courier New"/>
      <w:kern w:val="2"/>
      <w:sz w:val="24"/>
      <w:szCs w:val="24"/>
    </w:rPr>
  </w:style>
  <w:style w:type="character" w:customStyle="1" w:styleId="1">
    <w:name w:val="标题 1 字符"/>
    <w:link w:val="Heading1"/>
    <w:uiPriority w:val="9"/>
    <w:qFormat/>
    <w:rPr>
      <w:b/>
      <w:bCs/>
      <w:kern w:val="44"/>
      <w:sz w:val="44"/>
      <w:szCs w:val="44"/>
    </w:rPr>
  </w:style>
  <w:style w:type="character" w:customStyle="1" w:styleId="2">
    <w:name w:val="标题 2 字符"/>
    <w:link w:val="Heading2"/>
    <w:uiPriority w:val="9"/>
    <w:semiHidden/>
    <w:qFormat/>
    <w:rPr>
      <w:rFonts w:ascii="Cambria" w:eastAsia="宋体" w:hAnsi="Cambria" w:cs="Times New Roman"/>
      <w:b/>
      <w:bCs/>
      <w:kern w:val="2"/>
      <w:sz w:val="32"/>
      <w:szCs w:val="32"/>
    </w:rPr>
  </w:style>
  <w:style w:type="character" w:customStyle="1" w:styleId="3">
    <w:name w:val="标题 3 字符"/>
    <w:link w:val="Heading3"/>
    <w:uiPriority w:val="9"/>
    <w:semiHidden/>
    <w:qFormat/>
    <w:rPr>
      <w:b/>
      <w:bCs/>
      <w:kern w:val="2"/>
      <w:sz w:val="32"/>
      <w:szCs w:val="32"/>
    </w:rPr>
  </w:style>
  <w:style w:type="character" w:customStyle="1" w:styleId="4">
    <w:name w:val="标题 4 字符"/>
    <w:link w:val="Heading4"/>
    <w:uiPriority w:val="9"/>
    <w:semiHidden/>
    <w:qFormat/>
    <w:rPr>
      <w:rFonts w:ascii="Cambria" w:eastAsia="宋体" w:hAnsi="Cambria" w:cs="Times New Roman"/>
      <w:b/>
      <w:bCs/>
      <w:kern w:val="2"/>
      <w:sz w:val="28"/>
      <w:szCs w:val="28"/>
    </w:rPr>
  </w:style>
  <w:style w:type="character" w:customStyle="1" w:styleId="5">
    <w:name w:val="标题 5 字符"/>
    <w:link w:val="Heading5"/>
    <w:uiPriority w:val="9"/>
    <w:semiHidden/>
    <w:qFormat/>
    <w:rPr>
      <w:b/>
      <w:bCs/>
      <w:kern w:val="2"/>
      <w:sz w:val="28"/>
      <w:szCs w:val="28"/>
    </w:rPr>
  </w:style>
  <w:style w:type="character" w:customStyle="1" w:styleId="6">
    <w:name w:val="标题 6 字符"/>
    <w:link w:val="Heading6"/>
    <w:uiPriority w:val="9"/>
    <w:semiHidden/>
    <w:qFormat/>
    <w:rPr>
      <w:rFonts w:ascii="Cambria" w:eastAsia="宋体" w:hAnsi="Cambria" w:cs="Times New Roman"/>
      <w:b/>
      <w:bCs/>
      <w:kern w:val="2"/>
      <w:sz w:val="24"/>
      <w:szCs w:val="24"/>
    </w:rPr>
  </w:style>
  <w:style w:type="character" w:customStyle="1" w:styleId="7">
    <w:name w:val="标题 7 字符"/>
    <w:link w:val="Heading7"/>
    <w:uiPriority w:val="9"/>
    <w:semiHidden/>
    <w:qFormat/>
    <w:rPr>
      <w:b/>
      <w:bCs/>
      <w:kern w:val="2"/>
      <w:sz w:val="24"/>
      <w:szCs w:val="24"/>
    </w:rPr>
  </w:style>
  <w:style w:type="character" w:customStyle="1" w:styleId="8">
    <w:name w:val="标题 8 字符"/>
    <w:link w:val="Heading8"/>
    <w:uiPriority w:val="9"/>
    <w:semiHidden/>
    <w:qFormat/>
    <w:rPr>
      <w:rFonts w:ascii="Cambria" w:eastAsia="宋体" w:hAnsi="Cambria" w:cs="Times New Roman"/>
      <w:kern w:val="2"/>
      <w:sz w:val="24"/>
      <w:szCs w:val="24"/>
    </w:rPr>
  </w:style>
  <w:style w:type="character" w:customStyle="1" w:styleId="9">
    <w:name w:val="标题 9 字符"/>
    <w:link w:val="Heading9"/>
    <w:uiPriority w:val="9"/>
    <w:semiHidden/>
    <w:qFormat/>
    <w:rPr>
      <w:rFonts w:ascii="Cambria" w:eastAsia="宋体" w:hAnsi="Cambria" w:cs="Times New Roman"/>
      <w:kern w:val="2"/>
      <w:sz w:val="21"/>
      <w:szCs w:val="21"/>
    </w:rPr>
  </w:style>
  <w:style w:type="character" w:customStyle="1" w:styleId="a0">
    <w:name w:val="注释标题 字符"/>
    <w:link w:val="NoteHeading"/>
    <w:uiPriority w:val="99"/>
    <w:semiHidden/>
    <w:qFormat/>
    <w:rPr>
      <w:kern w:val="2"/>
      <w:sz w:val="21"/>
      <w:szCs w:val="22"/>
    </w:rPr>
  </w:style>
  <w:style w:type="character" w:customStyle="1" w:styleId="a1">
    <w:name w:val="电子邮件签名 字符"/>
    <w:link w:val="E-mailSignature"/>
    <w:uiPriority w:val="99"/>
    <w:semiHidden/>
    <w:qFormat/>
    <w:rPr>
      <w:kern w:val="2"/>
      <w:sz w:val="21"/>
      <w:szCs w:val="22"/>
    </w:rPr>
  </w:style>
  <w:style w:type="character" w:customStyle="1" w:styleId="a2">
    <w:name w:val="文档结构图 字符"/>
    <w:link w:val="DocumentMap"/>
    <w:uiPriority w:val="99"/>
    <w:semiHidden/>
    <w:qFormat/>
    <w:rPr>
      <w:rFonts w:ascii="宋体"/>
      <w:kern w:val="2"/>
      <w:sz w:val="18"/>
      <w:szCs w:val="18"/>
    </w:rPr>
  </w:style>
  <w:style w:type="character" w:customStyle="1" w:styleId="a3">
    <w:name w:val="批注文字 字符"/>
    <w:link w:val="CommentText"/>
    <w:qFormat/>
    <w:rPr>
      <w:rFonts w:ascii="Times New Roman" w:eastAsia="宋体" w:hAnsi="Times New Roman" w:cs="Times New Roman"/>
      <w:szCs w:val="24"/>
    </w:rPr>
  </w:style>
  <w:style w:type="character" w:customStyle="1" w:styleId="a4">
    <w:name w:val="称呼 字符"/>
    <w:link w:val="Salutation"/>
    <w:uiPriority w:val="99"/>
    <w:semiHidden/>
    <w:qFormat/>
    <w:rPr>
      <w:kern w:val="2"/>
      <w:sz w:val="21"/>
      <w:szCs w:val="22"/>
    </w:rPr>
  </w:style>
  <w:style w:type="character" w:customStyle="1" w:styleId="30">
    <w:name w:val="正文文本 3 字符"/>
    <w:link w:val="BodyText3"/>
    <w:uiPriority w:val="99"/>
    <w:semiHidden/>
    <w:qFormat/>
    <w:rPr>
      <w:kern w:val="2"/>
      <w:sz w:val="16"/>
      <w:szCs w:val="16"/>
    </w:rPr>
  </w:style>
  <w:style w:type="character" w:customStyle="1" w:styleId="a5">
    <w:name w:val="结束语 字符"/>
    <w:link w:val="Closing"/>
    <w:uiPriority w:val="99"/>
    <w:semiHidden/>
    <w:qFormat/>
    <w:rPr>
      <w:kern w:val="2"/>
      <w:sz w:val="21"/>
      <w:szCs w:val="22"/>
    </w:rPr>
  </w:style>
  <w:style w:type="character" w:customStyle="1" w:styleId="a6">
    <w:name w:val="正文文本 字符"/>
    <w:link w:val="BodyText"/>
    <w:qFormat/>
    <w:rPr>
      <w:rFonts w:ascii="宋体" w:hAnsi="Times New Roman"/>
      <w:sz w:val="18"/>
      <w:szCs w:val="18"/>
      <w:shd w:val="clear" w:color="auto" w:fill="FFFFFF"/>
    </w:rPr>
  </w:style>
  <w:style w:type="character" w:customStyle="1" w:styleId="a7">
    <w:name w:val="正文文本缩进 字符"/>
    <w:link w:val="BodyTextIndent"/>
    <w:uiPriority w:val="99"/>
    <w:semiHidden/>
    <w:qFormat/>
    <w:rPr>
      <w:kern w:val="2"/>
      <w:sz w:val="21"/>
      <w:szCs w:val="22"/>
    </w:rPr>
  </w:style>
  <w:style w:type="character" w:customStyle="1" w:styleId="HTML">
    <w:name w:val="HTML 地址 字符"/>
    <w:link w:val="HTMLAddress"/>
    <w:uiPriority w:val="99"/>
    <w:semiHidden/>
    <w:qFormat/>
    <w:rPr>
      <w:i/>
      <w:iCs/>
      <w:kern w:val="2"/>
      <w:sz w:val="21"/>
      <w:szCs w:val="22"/>
    </w:rPr>
  </w:style>
  <w:style w:type="character" w:customStyle="1" w:styleId="a8">
    <w:name w:val="纯文本 字符"/>
    <w:link w:val="PlainText"/>
    <w:qFormat/>
    <w:rPr>
      <w:rFonts w:ascii="宋体" w:eastAsia="宋体" w:hAnsi="Courier New" w:cs="Courier New"/>
      <w:szCs w:val="21"/>
    </w:rPr>
  </w:style>
  <w:style w:type="character" w:customStyle="1" w:styleId="a9">
    <w:name w:val="日期 字符"/>
    <w:link w:val="Date"/>
    <w:uiPriority w:val="99"/>
    <w:semiHidden/>
    <w:qFormat/>
    <w:rPr>
      <w:kern w:val="2"/>
      <w:sz w:val="21"/>
      <w:szCs w:val="22"/>
    </w:rPr>
  </w:style>
  <w:style w:type="character" w:customStyle="1" w:styleId="20">
    <w:name w:val="正文文本缩进 2 字符"/>
    <w:link w:val="BodyTextIndent2"/>
    <w:uiPriority w:val="99"/>
    <w:semiHidden/>
    <w:qFormat/>
    <w:rPr>
      <w:kern w:val="2"/>
      <w:sz w:val="21"/>
      <w:szCs w:val="22"/>
    </w:rPr>
  </w:style>
  <w:style w:type="character" w:customStyle="1" w:styleId="a10">
    <w:name w:val="尾注文本 字符"/>
    <w:link w:val="EndnoteText"/>
    <w:uiPriority w:val="99"/>
    <w:semiHidden/>
    <w:qFormat/>
    <w:rPr>
      <w:kern w:val="2"/>
      <w:sz w:val="21"/>
      <w:szCs w:val="22"/>
    </w:rPr>
  </w:style>
  <w:style w:type="character" w:customStyle="1" w:styleId="a11">
    <w:name w:val="批注框文本 字符"/>
    <w:link w:val="BalloonText"/>
    <w:uiPriority w:val="99"/>
    <w:qFormat/>
    <w:rPr>
      <w:sz w:val="18"/>
      <w:szCs w:val="18"/>
    </w:rPr>
  </w:style>
  <w:style w:type="character" w:customStyle="1" w:styleId="a12">
    <w:name w:val="页脚 字符"/>
    <w:link w:val="Footer"/>
    <w:uiPriority w:val="99"/>
    <w:qFormat/>
    <w:rPr>
      <w:sz w:val="18"/>
      <w:szCs w:val="18"/>
    </w:rPr>
  </w:style>
  <w:style w:type="character" w:customStyle="1" w:styleId="a13">
    <w:name w:val="页眉 字符"/>
    <w:link w:val="Header"/>
    <w:uiPriority w:val="99"/>
    <w:qFormat/>
    <w:rPr>
      <w:sz w:val="18"/>
      <w:szCs w:val="18"/>
    </w:rPr>
  </w:style>
  <w:style w:type="character" w:customStyle="1" w:styleId="a14">
    <w:name w:val="签名 字符"/>
    <w:link w:val="Signature"/>
    <w:uiPriority w:val="99"/>
    <w:semiHidden/>
    <w:qFormat/>
    <w:rPr>
      <w:kern w:val="2"/>
      <w:sz w:val="21"/>
      <w:szCs w:val="22"/>
    </w:rPr>
  </w:style>
  <w:style w:type="character" w:customStyle="1" w:styleId="a15">
    <w:name w:val="副标题 字符"/>
    <w:link w:val="Subtitle"/>
    <w:uiPriority w:val="11"/>
    <w:qFormat/>
    <w:rPr>
      <w:rFonts w:ascii="Cambria" w:hAnsi="Cambria" w:cs="Times New Roman"/>
      <w:b/>
      <w:bCs/>
      <w:kern w:val="28"/>
      <w:sz w:val="32"/>
      <w:szCs w:val="32"/>
    </w:rPr>
  </w:style>
  <w:style w:type="character" w:customStyle="1" w:styleId="a16">
    <w:name w:val="脚注文本 字符"/>
    <w:link w:val="FootnoteText"/>
    <w:uiPriority w:val="99"/>
    <w:semiHidden/>
    <w:qFormat/>
    <w:rPr>
      <w:kern w:val="2"/>
      <w:sz w:val="18"/>
      <w:szCs w:val="18"/>
    </w:rPr>
  </w:style>
  <w:style w:type="character" w:customStyle="1" w:styleId="31">
    <w:name w:val="正文文本缩进 3 字符"/>
    <w:link w:val="BodyTextIndent3"/>
    <w:uiPriority w:val="99"/>
    <w:semiHidden/>
    <w:qFormat/>
    <w:rPr>
      <w:kern w:val="2"/>
      <w:sz w:val="16"/>
      <w:szCs w:val="16"/>
    </w:rPr>
  </w:style>
  <w:style w:type="character" w:customStyle="1" w:styleId="21">
    <w:name w:val="正文文本 2 字符"/>
    <w:link w:val="BodyText2"/>
    <w:uiPriority w:val="99"/>
    <w:semiHidden/>
    <w:qFormat/>
    <w:rPr>
      <w:kern w:val="2"/>
      <w:sz w:val="21"/>
      <w:szCs w:val="22"/>
    </w:rPr>
  </w:style>
  <w:style w:type="character" w:customStyle="1" w:styleId="a17">
    <w:name w:val="信息标题 字符"/>
    <w:link w:val="MessageHeader"/>
    <w:uiPriority w:val="99"/>
    <w:semiHidden/>
    <w:qFormat/>
    <w:rPr>
      <w:rFonts w:ascii="Cambria" w:eastAsia="宋体" w:hAnsi="Cambria" w:cs="Times New Roman"/>
      <w:kern w:val="2"/>
      <w:sz w:val="24"/>
      <w:szCs w:val="24"/>
      <w:shd w:val="pct20" w:color="auto" w:fill="auto"/>
    </w:rPr>
  </w:style>
  <w:style w:type="character" w:customStyle="1" w:styleId="HTML0">
    <w:name w:val="HTML 预设格式 字符"/>
    <w:link w:val="HTMLPreformatted"/>
    <w:qFormat/>
    <w:rPr>
      <w:rFonts w:ascii="Courier New" w:hAnsi="Courier New" w:cs="Courier New"/>
      <w:kern w:val="2"/>
    </w:rPr>
  </w:style>
  <w:style w:type="character" w:customStyle="1" w:styleId="a18">
    <w:name w:val="普通(网站) 字符"/>
    <w:link w:val="NormalWeb"/>
    <w:qFormat/>
    <w:rPr>
      <w:rFonts w:ascii="宋体" w:eastAsia="宋体" w:hAnsi="宋体" w:cs="宋体"/>
      <w:kern w:val="0"/>
      <w:sz w:val="24"/>
      <w:szCs w:val="24"/>
    </w:rPr>
  </w:style>
  <w:style w:type="character" w:customStyle="1" w:styleId="a19">
    <w:name w:val="标题 字符"/>
    <w:link w:val="Title"/>
    <w:qFormat/>
    <w:rPr>
      <w:rFonts w:ascii="Cambria" w:hAnsi="Cambria" w:cs="Times New Roman"/>
      <w:b/>
      <w:bCs/>
      <w:kern w:val="2"/>
      <w:sz w:val="32"/>
      <w:szCs w:val="32"/>
    </w:rPr>
  </w:style>
  <w:style w:type="character" w:customStyle="1" w:styleId="a20">
    <w:name w:val="批注主题 字符"/>
    <w:link w:val="CommentSubject"/>
    <w:semiHidden/>
    <w:qFormat/>
    <w:rPr>
      <w:rFonts w:ascii="Times New Roman" w:eastAsia="宋体" w:hAnsi="Times New Roman" w:cs="Times New Roman"/>
      <w:b/>
      <w:bCs/>
      <w:kern w:val="2"/>
      <w:sz w:val="21"/>
      <w:szCs w:val="22"/>
    </w:rPr>
  </w:style>
  <w:style w:type="character" w:customStyle="1" w:styleId="a21">
    <w:name w:val="正文首行缩进 字符"/>
    <w:link w:val="BodyTextFirstIndent"/>
    <w:uiPriority w:val="99"/>
    <w:semiHidden/>
    <w:qFormat/>
    <w:rPr>
      <w:rFonts w:ascii="宋体" w:hAnsi="Times New Roman"/>
      <w:kern w:val="2"/>
      <w:sz w:val="21"/>
      <w:szCs w:val="22"/>
      <w:shd w:val="clear" w:color="auto" w:fill="FFFFFF"/>
    </w:rPr>
  </w:style>
  <w:style w:type="character" w:customStyle="1" w:styleId="22">
    <w:name w:val="正文首行缩进 2 字符"/>
    <w:link w:val="BodyTextFirstIndent2"/>
    <w:uiPriority w:val="99"/>
    <w:semiHidden/>
    <w:qFormat/>
  </w:style>
  <w:style w:type="character" w:customStyle="1" w:styleId="pltixk">
    <w:name w:val="pl*tixk"/>
    <w:qFormat/>
  </w:style>
  <w:style w:type="paragraph" w:customStyle="1" w:styleId="10">
    <w:name w:val="列出段落1"/>
    <w:basedOn w:val="Normal"/>
    <w:qFormat/>
    <w:pPr>
      <w:ind w:firstLine="420" w:firstLineChars="200"/>
    </w:pPr>
    <w:rPr>
      <w:szCs w:val="21"/>
    </w:rPr>
  </w:style>
  <w:style w:type="paragraph" w:customStyle="1" w:styleId="0">
    <w:name w:val="正文_0"/>
    <w:qFormat/>
    <w:pPr>
      <w:widowControl w:val="0"/>
      <w:jc w:val="both"/>
    </w:pPr>
    <w:rPr>
      <w:rFonts w:ascii="Calibri" w:eastAsia="宋体" w:hAnsi="Calibri" w:cs="Times New Roman"/>
      <w:kern w:val="2"/>
      <w:sz w:val="21"/>
      <w:szCs w:val="22"/>
      <w:lang w:val="en-US" w:eastAsia="zh-CN" w:bidi="ar-SA"/>
    </w:rPr>
  </w:style>
  <w:style w:type="paragraph" w:styleId="ListParagraph">
    <w:name w:val="List Paragraph"/>
    <w:basedOn w:val="Normal"/>
    <w:qFormat/>
    <w:pPr>
      <w:ind w:firstLine="420" w:firstLineChars="200"/>
    </w:pPr>
  </w:style>
  <w:style w:type="paragraph" w:customStyle="1" w:styleId="DefaultParagraph">
    <w:name w:val="DefaultParagraph"/>
    <w:link w:val="DefaultParagraphCharChar"/>
    <w:qFormat/>
    <w:rPr>
      <w:rFonts w:ascii="Times New Roman" w:eastAsia="宋体" w:hAnsi="Calibri" w:cs="Times New Roman"/>
      <w:kern w:val="2"/>
      <w:sz w:val="21"/>
      <w:szCs w:val="22"/>
      <w:lang w:val="en-US" w:eastAsia="zh-CN" w:bidi="ar-SA"/>
    </w:rPr>
  </w:style>
  <w:style w:type="character" w:customStyle="1" w:styleId="DefaultParagraphCharChar">
    <w:name w:val="DefaultParagraph Char Char"/>
    <w:link w:val="DefaultParagraph"/>
    <w:qFormat/>
    <w:rPr>
      <w:rFonts w:ascii="Times New Roman"/>
      <w:kern w:val="2"/>
      <w:sz w:val="21"/>
      <w:szCs w:val="22"/>
    </w:rPr>
  </w:style>
  <w:style w:type="character" w:customStyle="1" w:styleId="tnude">
    <w:name w:val="tn+ude"/>
    <w:qFormat/>
  </w:style>
  <w:style w:type="paragraph" w:customStyle="1" w:styleId="00">
    <w:name w:val="纯文本_0"/>
    <w:basedOn w:val="Normal"/>
    <w:link w:val="1Char1"/>
    <w:qFormat/>
    <w:rPr>
      <w:rFonts w:ascii="宋体" w:hAnsi="Courier New"/>
      <w:kern w:val="0"/>
      <w:sz w:val="20"/>
      <w:szCs w:val="21"/>
    </w:rPr>
  </w:style>
  <w:style w:type="character" w:customStyle="1" w:styleId="1Char1">
    <w:name w:val="标题1 Char1"/>
    <w:link w:val="00"/>
    <w:qFormat/>
    <w:locked/>
    <w:rPr>
      <w:rFonts w:ascii="宋体" w:eastAsia="宋体" w:hAnsi="Courier New" w:cs="Courier New"/>
      <w:szCs w:val="21"/>
    </w:rPr>
  </w:style>
  <w:style w:type="paragraph" w:customStyle="1" w:styleId="Default">
    <w:name w:val="Default"/>
    <w:qFormat/>
    <w:pPr>
      <w:widowControl w:val="0"/>
      <w:autoSpaceDE w:val="0"/>
      <w:autoSpaceDN w:val="0"/>
      <w:adjustRightInd w:val="0"/>
    </w:pPr>
    <w:rPr>
      <w:rFonts w:ascii="Calibri" w:eastAsia="宋体" w:hAnsi="Calibri" w:cs="Times New Roman"/>
      <w:color w:val="000000"/>
      <w:sz w:val="24"/>
      <w:szCs w:val="24"/>
      <w:lang w:val="en-US" w:eastAsia="zh-CN" w:bidi="ar-SA"/>
    </w:rPr>
  </w:style>
  <w:style w:type="paragraph" w:customStyle="1" w:styleId="01">
    <w:name w:val="普通(网站)_0"/>
    <w:basedOn w:val="0"/>
    <w:link w:val="0Char"/>
    <w:qFormat/>
    <w:pPr>
      <w:widowControl/>
      <w:spacing w:before="100" w:beforeAutospacing="1" w:after="100" w:afterAutospacing="1"/>
      <w:jc w:val="left"/>
    </w:pPr>
    <w:rPr>
      <w:rFonts w:ascii="宋体" w:hAnsi="宋体"/>
      <w:kern w:val="0"/>
      <w:sz w:val="24"/>
      <w:szCs w:val="24"/>
    </w:rPr>
  </w:style>
  <w:style w:type="character" w:customStyle="1" w:styleId="0Char">
    <w:name w:val="普通(网站)_0 Char"/>
    <w:link w:val="01"/>
    <w:qFormat/>
    <w:locked/>
    <w:rPr>
      <w:rFonts w:ascii="宋体" w:hAnsi="宋体"/>
      <w:sz w:val="24"/>
      <w:szCs w:val="24"/>
    </w:rPr>
  </w:style>
  <w:style w:type="character" w:customStyle="1" w:styleId="0Char0">
    <w:name w:val="正文_0 Char"/>
    <w:link w:val="000"/>
    <w:qFormat/>
    <w:rPr>
      <w:kern w:val="2"/>
      <w:sz w:val="21"/>
      <w:szCs w:val="22"/>
    </w:rPr>
  </w:style>
  <w:style w:type="paragraph" w:customStyle="1" w:styleId="000">
    <w:name w:val="正文_0_0"/>
    <w:link w:val="0Char0"/>
    <w:qFormat/>
    <w:pPr>
      <w:widowControl w:val="0"/>
      <w:jc w:val="both"/>
    </w:pPr>
    <w:rPr>
      <w:rFonts w:ascii="Calibri" w:eastAsia="宋体" w:hAnsi="Calibri" w:cs="Times New Roman"/>
      <w:kern w:val="2"/>
      <w:sz w:val="21"/>
      <w:szCs w:val="22"/>
      <w:lang w:val="en-US" w:eastAsia="zh-CN" w:bidi="ar-SA"/>
    </w:rPr>
  </w:style>
  <w:style w:type="character" w:customStyle="1" w:styleId="jyemathselector">
    <w:name w:val="jye_math_selector"/>
    <w:qFormat/>
    <w:rPr>
      <w:rFonts w:ascii="Times New Roman" w:hAnsi="Times New Roman" w:cs="Times New Roman" w:hint="default"/>
    </w:rPr>
  </w:style>
  <w:style w:type="character" w:customStyle="1" w:styleId="apple-converted-space">
    <w:name w:val="apple-converted-space"/>
    <w:qFormat/>
  </w:style>
  <w:style w:type="paragraph" w:customStyle="1" w:styleId="Style149">
    <w:name w:val="_Style 149"/>
    <w:basedOn w:val="Heading1"/>
    <w:next w:val="Normal"/>
    <w:uiPriority w:val="39"/>
    <w:qFormat/>
    <w:pPr>
      <w:outlineLvl w:val="9"/>
    </w:pPr>
  </w:style>
  <w:style w:type="paragraph" w:styleId="IntenseQuote">
    <w:name w:val="Intense Quote"/>
    <w:basedOn w:val="Normal"/>
    <w:next w:val="Normal"/>
    <w:link w:val="a22"/>
    <w:uiPriority w:val="30"/>
    <w:qFormat/>
    <w:pPr>
      <w:pBdr>
        <w:bottom w:val="single" w:sz="4" w:space="4" w:color="4F81BD"/>
      </w:pBdr>
      <w:spacing w:before="200" w:after="280"/>
      <w:ind w:left="936" w:right="936"/>
    </w:pPr>
    <w:rPr>
      <w:b/>
      <w:bCs/>
      <w:i/>
      <w:iCs/>
      <w:color w:val="4F81BD"/>
    </w:rPr>
  </w:style>
  <w:style w:type="character" w:customStyle="1" w:styleId="a22">
    <w:name w:val="明显引用 字符"/>
    <w:link w:val="IntenseQuote"/>
    <w:uiPriority w:val="30"/>
    <w:qFormat/>
    <w:rPr>
      <w:b/>
      <w:bCs/>
      <w:i/>
      <w:iCs/>
      <w:color w:val="4F81BD"/>
      <w:kern w:val="2"/>
      <w:sz w:val="21"/>
      <w:szCs w:val="22"/>
    </w:rPr>
  </w:style>
  <w:style w:type="paragraph" w:customStyle="1" w:styleId="Style152">
    <w:name w:val="_Style 152"/>
    <w:basedOn w:val="Normal"/>
    <w:next w:val="Normal"/>
    <w:uiPriority w:val="37"/>
    <w:unhideWhenUsed/>
    <w:qFormat/>
  </w:style>
  <w:style w:type="paragraph" w:styleId="NoSpacing">
    <w:name w:val="No Spacing"/>
    <w:link w:val="a24"/>
    <w:qFormat/>
    <w:pPr>
      <w:widowControl w:val="0"/>
      <w:jc w:val="both"/>
    </w:pPr>
    <w:rPr>
      <w:rFonts w:ascii="Calibri" w:eastAsia="宋体" w:hAnsi="Calibri" w:cs="Times New Roman"/>
      <w:kern w:val="2"/>
      <w:sz w:val="21"/>
      <w:szCs w:val="22"/>
      <w:lang w:val="en-US" w:eastAsia="zh-CN" w:bidi="ar-SA"/>
    </w:rPr>
  </w:style>
  <w:style w:type="paragraph" w:styleId="Quote">
    <w:name w:val="Quote"/>
    <w:basedOn w:val="Normal"/>
    <w:next w:val="Normal"/>
    <w:link w:val="a23"/>
    <w:uiPriority w:val="29"/>
    <w:qFormat/>
    <w:rPr>
      <w:i/>
      <w:iCs/>
      <w:color w:val="000000"/>
    </w:rPr>
  </w:style>
  <w:style w:type="character" w:customStyle="1" w:styleId="a23">
    <w:name w:val="引用 字符"/>
    <w:link w:val="Quote"/>
    <w:uiPriority w:val="29"/>
    <w:qFormat/>
    <w:rPr>
      <w:i/>
      <w:iCs/>
      <w:color w:val="000000"/>
      <w:kern w:val="2"/>
      <w:sz w:val="21"/>
      <w:szCs w:val="22"/>
    </w:rPr>
  </w:style>
  <w:style w:type="character" w:styleId="PlaceholderText">
    <w:name w:val="Placeholder Text"/>
    <w:uiPriority w:val="99"/>
    <w:semiHidden/>
    <w:qFormat/>
    <w:rPr>
      <w:color w:val="808080"/>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a24">
    <w:name w:val="无间隔 字符"/>
    <w:link w:val="NoSpacing"/>
    <w:qFormat/>
    <w:rPr>
      <w:kern w:val="2"/>
      <w:sz w:val="21"/>
      <w:szCs w:val="22"/>
    </w:rPr>
  </w:style>
  <w:style w:type="character" w:customStyle="1" w:styleId="MTConvertedEquation">
    <w:name w:val="MTConvertedEquation"/>
    <w:qFormat/>
    <w:rPr>
      <w:color w:val="000000"/>
      <w:szCs w:val="21"/>
    </w:rPr>
  </w:style>
  <w:style w:type="character" w:customStyle="1" w:styleId="CharChar4">
    <w:name w:val="Char Char4"/>
    <w:qFormat/>
    <w:rPr>
      <w:rFonts w:ascii="宋体" w:eastAsia="宋体" w:hAnsi="Courier New" w:cs="Courier New"/>
      <w:kern w:val="2"/>
      <w:sz w:val="21"/>
      <w:szCs w:val="21"/>
      <w:lang w:val="en-US" w:eastAsia="zh-CN" w:bidi="ar-SA"/>
    </w:rPr>
  </w:style>
  <w:style w:type="character" w:customStyle="1" w:styleId="20TimesNewRoman1">
    <w:name w:val="正文文本 (20) + Times New Roman1"/>
    <w:qFormat/>
    <w:rPr>
      <w:rFonts w:ascii="Times New Roman" w:eastAsia="宋体" w:hAnsi="Times New Roman" w:cs="Times New Roman"/>
      <w:b/>
      <w:bCs/>
      <w:spacing w:val="0"/>
      <w:sz w:val="20"/>
      <w:szCs w:val="20"/>
      <w:u w:val="none"/>
      <w:shd w:val="clear" w:color="auto" w:fill="FFFFFF"/>
      <w:lang w:bidi="ar-SA"/>
    </w:rPr>
  </w:style>
  <w:style w:type="character" w:customStyle="1" w:styleId="36TimesNewRoman2">
    <w:name w:val="正文文本 (36) + Times New Roman2"/>
    <w:qFormat/>
    <w:rPr>
      <w:rFonts w:ascii="Times New Roman" w:hAnsi="Times New Roman" w:cs="Times New Roman"/>
      <w:spacing w:val="0"/>
      <w:sz w:val="21"/>
      <w:szCs w:val="21"/>
      <w:shd w:val="clear" w:color="auto" w:fill="FFFFFF"/>
    </w:rPr>
  </w:style>
  <w:style w:type="character" w:customStyle="1" w:styleId="11">
    <w:name w:val="页码1"/>
    <w:qFormat/>
  </w:style>
  <w:style w:type="character" w:customStyle="1" w:styleId="60pt">
    <w:name w:val="正文文本 (6) + 间距 0 pt"/>
    <w:qFormat/>
    <w:rPr>
      <w:rFonts w:ascii="宋体" w:eastAsia="宋体" w:cs="宋体"/>
      <w:b/>
      <w:bCs/>
      <w:spacing w:val="0"/>
      <w:sz w:val="21"/>
      <w:szCs w:val="21"/>
      <w:u w:val="none"/>
      <w:shd w:val="clear" w:color="auto" w:fill="FFFFFF"/>
      <w:lang w:bidi="ar-SA"/>
    </w:rPr>
  </w:style>
  <w:style w:type="character" w:customStyle="1" w:styleId="webkit-html-tag">
    <w:name w:val="webkit-html-tag"/>
    <w:qFormat/>
  </w:style>
  <w:style w:type="character" w:customStyle="1" w:styleId="60">
    <w:name w:val="正文文本 (6)_"/>
    <w:link w:val="61"/>
    <w:qFormat/>
    <w:rPr>
      <w:b/>
      <w:bCs/>
      <w:spacing w:val="-20"/>
      <w:sz w:val="18"/>
      <w:szCs w:val="18"/>
      <w:shd w:val="clear" w:color="auto" w:fill="FFFFFF"/>
    </w:rPr>
  </w:style>
  <w:style w:type="paragraph" w:customStyle="1" w:styleId="61">
    <w:name w:val="正文文本 (6)"/>
    <w:basedOn w:val="Normal"/>
    <w:link w:val="60"/>
    <w:qFormat/>
    <w:pPr>
      <w:widowControl/>
      <w:shd w:val="clear" w:color="auto" w:fill="FFFFFF"/>
      <w:spacing w:line="240" w:lineRule="atLeast"/>
      <w:jc w:val="left"/>
    </w:pPr>
    <w:rPr>
      <w:b/>
      <w:bCs/>
      <w:spacing w:val="-20"/>
      <w:kern w:val="0"/>
      <w:sz w:val="18"/>
      <w:szCs w:val="18"/>
      <w:shd w:val="clear" w:color="auto" w:fill="FFFFFF"/>
    </w:rPr>
  </w:style>
  <w:style w:type="character" w:customStyle="1" w:styleId="subtitles0">
    <w:name w:val="sub_title s0"/>
    <w:qFormat/>
  </w:style>
  <w:style w:type="character" w:customStyle="1" w:styleId="100">
    <w:name w:val="正文文本 (10)_"/>
    <w:link w:val="101"/>
    <w:qFormat/>
    <w:rPr>
      <w:spacing w:val="30"/>
      <w:sz w:val="27"/>
      <w:szCs w:val="27"/>
      <w:shd w:val="clear" w:color="auto" w:fill="FFFFFF"/>
    </w:rPr>
  </w:style>
  <w:style w:type="paragraph" w:customStyle="1" w:styleId="101">
    <w:name w:val="正文文本 (10)"/>
    <w:basedOn w:val="Normal"/>
    <w:link w:val="100"/>
    <w:qFormat/>
    <w:pPr>
      <w:widowControl/>
      <w:shd w:val="clear" w:color="auto" w:fill="FFFFFF"/>
      <w:spacing w:line="240" w:lineRule="atLeast"/>
      <w:jc w:val="left"/>
    </w:pPr>
    <w:rPr>
      <w:spacing w:val="30"/>
      <w:kern w:val="0"/>
      <w:sz w:val="27"/>
      <w:szCs w:val="27"/>
      <w:shd w:val="clear" w:color="auto" w:fill="FFFFFF"/>
    </w:rPr>
  </w:style>
  <w:style w:type="character" w:customStyle="1" w:styleId="6TimesNewRoman">
    <w:name w:val="正文文本 (6) + Times New Roman"/>
    <w:qFormat/>
    <w:rPr>
      <w:rFonts w:ascii="Times New Roman" w:hAnsi="Times New Roman" w:cs="Times New Roman"/>
      <w:b/>
      <w:bCs/>
      <w:spacing w:val="0"/>
      <w:sz w:val="21"/>
      <w:szCs w:val="21"/>
      <w:shd w:val="clear" w:color="auto" w:fill="FFFFFF"/>
      <w:lang w:bidi="ar-SA"/>
    </w:rPr>
  </w:style>
  <w:style w:type="paragraph" w:customStyle="1" w:styleId="Char3Char">
    <w:name w:val="Char3 Char"/>
    <w:basedOn w:val="Normal"/>
    <w:qFormat/>
    <w:pPr>
      <w:widowControl/>
      <w:spacing w:line="300" w:lineRule="auto"/>
      <w:ind w:firstLine="200" w:firstLineChars="200"/>
    </w:pPr>
    <w:rPr>
      <w:rFonts w:ascii="Times New Roman" w:hAnsi="Times New Roman"/>
    </w:rPr>
  </w:style>
  <w:style w:type="paragraph" w:customStyle="1" w:styleId="CharCharCharCharCharCharCharCharChar">
    <w:name w:val="Char Char Char Char Char Char Char Char Char"/>
    <w:basedOn w:val="Normal"/>
    <w:qFormat/>
    <w:pPr>
      <w:widowControl/>
      <w:spacing w:line="300" w:lineRule="auto"/>
      <w:ind w:firstLine="200" w:firstLineChars="200"/>
    </w:pPr>
    <w:rPr>
      <w:rFonts w:ascii="Times New Roman" w:hAnsi="Times New Roman"/>
      <w:kern w:val="0"/>
      <w:szCs w:val="20"/>
    </w:rPr>
  </w:style>
  <w:style w:type="paragraph" w:customStyle="1" w:styleId="CharCharChar2Char">
    <w:name w:val="Char Char Char2 Char"/>
    <w:basedOn w:val="Normal"/>
    <w:qFormat/>
    <w:pPr>
      <w:widowControl/>
      <w:spacing w:line="300" w:lineRule="auto"/>
      <w:ind w:firstLine="200" w:firstLineChars="200"/>
    </w:pPr>
    <w:rPr>
      <w:rFonts w:ascii="Verdana" w:hAnsi="Verdana"/>
      <w:szCs w:val="24"/>
      <w:lang w:eastAsia="en-US"/>
    </w:rPr>
  </w:style>
  <w:style w:type="paragraph" w:customStyle="1" w:styleId="CharCharCharCharCharCharCharCharChar0">
    <w:name w:val="Char Char Char Char Char Char Char Char Char_0"/>
    <w:basedOn w:val="Normal"/>
    <w:qFormat/>
    <w:pPr>
      <w:widowControl/>
      <w:spacing w:line="300" w:lineRule="auto"/>
      <w:ind w:firstLine="200" w:firstLineChars="200"/>
    </w:pPr>
    <w:rPr>
      <w:rFonts w:ascii="Times New Roman" w:hAnsi="Times New Roman"/>
      <w:kern w:val="0"/>
      <w:szCs w:val="20"/>
    </w:rPr>
  </w:style>
  <w:style w:type="paragraph" w:customStyle="1" w:styleId="41">
    <w:name w:val="正文_41"/>
    <w:qFormat/>
    <w:pPr>
      <w:widowControl w:val="0"/>
      <w:jc w:val="both"/>
    </w:pPr>
    <w:rPr>
      <w:rFonts w:ascii="Calibri" w:eastAsia="宋体" w:hAnsi="Calibri" w:cs="Times New Roman"/>
      <w:kern w:val="2"/>
      <w:sz w:val="21"/>
      <w:szCs w:val="22"/>
      <w:lang w:val="en-US" w:eastAsia="zh-CN" w:bidi="ar-SA"/>
    </w:rPr>
  </w:style>
  <w:style w:type="paragraph" w:customStyle="1" w:styleId="Char3CharCharCharCharCharChar">
    <w:name w:val="Char3 Char Char Char Char Char Char"/>
    <w:basedOn w:val="Normal"/>
    <w:qFormat/>
    <w:pPr>
      <w:widowControl/>
      <w:spacing w:line="300" w:lineRule="auto"/>
      <w:ind w:firstLine="200" w:firstLineChars="200"/>
    </w:pPr>
    <w:rPr>
      <w:rFonts w:ascii="Verdana" w:hAnsi="Verdana"/>
      <w:kern w:val="0"/>
      <w:szCs w:val="20"/>
      <w:lang w:eastAsia="en-US"/>
    </w:rPr>
  </w:style>
  <w:style w:type="paragraph" w:customStyle="1" w:styleId="Char4CharCharCharCharCharChar">
    <w:name w:val="Char4 Char Char Char Char Char Char"/>
    <w:basedOn w:val="Normal"/>
    <w:qFormat/>
    <w:pPr>
      <w:widowControl/>
      <w:spacing w:line="300" w:lineRule="auto"/>
      <w:ind w:firstLine="200" w:firstLineChars="200"/>
    </w:pPr>
    <w:rPr>
      <w:rFonts w:ascii="Times New Roman" w:hAnsi="Times New Roman"/>
      <w:szCs w:val="24"/>
    </w:rPr>
  </w:style>
  <w:style w:type="paragraph" w:customStyle="1" w:styleId="p0">
    <w:name w:val="p0"/>
    <w:basedOn w:val="Normal"/>
    <w:qFormat/>
    <w:pPr>
      <w:widowControl/>
    </w:pPr>
    <w:rPr>
      <w:kern w:val="0"/>
      <w:szCs w:val="21"/>
    </w:rPr>
  </w:style>
  <w:style w:type="paragraph" w:customStyle="1" w:styleId="Char3CharCharChar">
    <w:name w:val="Char3 Char Char Char"/>
    <w:basedOn w:val="Normal"/>
    <w:qFormat/>
    <w:pPr>
      <w:widowControl/>
      <w:spacing w:line="300" w:lineRule="auto"/>
      <w:ind w:firstLine="200" w:firstLineChars="200"/>
    </w:pPr>
    <w:rPr>
      <w:rFonts w:ascii="Times New Roman" w:hAnsi="Times New Roman"/>
    </w:rPr>
  </w:style>
  <w:style w:type="paragraph" w:customStyle="1" w:styleId="12">
    <w:name w:val="正文1"/>
    <w:qFormat/>
    <w:pPr>
      <w:widowControl w:val="0"/>
      <w:jc w:val="both"/>
    </w:pPr>
    <w:rPr>
      <w:rFonts w:ascii="Calibri" w:eastAsia="宋体" w:hAnsi="Calibri" w:cs="Times New Roman"/>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200" w:firstLineChars="200"/>
    </w:pPr>
    <w:rPr>
      <w:rFonts w:ascii="Times New Roman" w:hAnsi="Times New Roman"/>
    </w:rPr>
  </w:style>
  <w:style w:type="paragraph" w:customStyle="1" w:styleId="13">
    <w:name w:val="无间隔1"/>
    <w:qFormat/>
    <w:rPr>
      <w:rFonts w:ascii="Calibri" w:eastAsia="宋体" w:hAnsi="Calibri" w:cs="Times New Roman"/>
      <w:sz w:val="22"/>
      <w:szCs w:val="22"/>
      <w:lang w:val="en-US" w:eastAsia="zh-CN" w:bidi="ar-SA"/>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character" w:customStyle="1" w:styleId="DefaultParagraphChar">
    <w:name w:val="DefaultParagraph Char"/>
    <w:qFormat/>
    <w:locked/>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header" Target="header1.xml" /></Relationships>
</file>

<file path=word/_rels/footer2.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s>
</file>

<file path=word/_rels/header2.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media/image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2422</Words>
  <Characters>7300</Characters>
  <Application>Microsoft Office Word</Application>
  <DocSecurity>0</DocSecurity>
  <Lines>57</Lines>
  <Paragraphs>16</Paragraphs>
  <ScaleCrop>false</ScaleCrop>
  <Company/>
  <LinksUpToDate>false</LinksUpToDate>
  <CharactersWithSpaces>8924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Magnolia.٩(๑❛ᴗ❛๑)۶</cp:lastModifiedBy>
  <cp:revision>12</cp:revision>
  <dcterms:created xsi:type="dcterms:W3CDTF">2018-04-24T08:46:00Z</dcterms:created>
  <dcterms:modified xsi:type="dcterms:W3CDTF">2026-03-06T09:48:56Z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